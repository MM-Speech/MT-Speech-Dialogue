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B0F7A2">
      <w:pPr>
        <w:pStyle w:val="31"/>
      </w:pPr>
      <w:r>
        <w:t>Multi-Turn Speech Dialogue</w:t>
      </w:r>
    </w:p>
    <w:p w14:paraId="687DD912">
      <w:r>
        <w:t>A curated paper list for Multi-Turn Speech Dialogue.</w:t>
      </w:r>
    </w:p>
    <w:p w14:paraId="7B6B5489">
      <w:pPr>
        <w:pStyle w:val="3"/>
        <w:keepNext/>
      </w:pPr>
      <w:r>
        <w:t>Survey</w:t>
      </w:r>
    </w:p>
    <w:p w14:paraId="033E1FF5">
      <w:pPr>
        <w:widowControl/>
        <w:numPr>
          <w:ilvl w:val="0"/>
          <w:numId w:val="7"/>
        </w:numPr>
        <w:spacing w:after="100"/>
      </w:pPr>
      <w:r>
        <w:t xml:space="preserve">"Turn-taking in Conversational Systems and Human-Robot Interaction: A Review". </w:t>
      </w:r>
      <w:r>
        <w:rPr>
          <w:i/>
        </w:rPr>
        <w:t xml:space="preserve">Gabriel Skantze </w:t>
      </w:r>
      <w:r>
        <w:t xml:space="preserve">Computer Speech &amp; Language 2021. </w:t>
      </w:r>
      <w:r>
        <w:fldChar w:fldCharType="begin"/>
      </w:r>
      <w:r>
        <w:instrText xml:space="preserve"> HYPERLINK "https://doi.org/10.1016/j.csl.2020.101178"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67D9D0B">
      <w:pPr>
        <w:widowControl/>
        <w:numPr>
          <w:ilvl w:val="0"/>
          <w:numId w:val="7"/>
        </w:numPr>
        <w:spacing w:after="100"/>
      </w:pPr>
      <w:r>
        <w:t xml:space="preserve">"A Review of Dialogue Systems: From Trained Monkeys to Stochastic Parrots". </w:t>
      </w:r>
      <w:r>
        <w:rPr>
          <w:i/>
        </w:rPr>
        <w:t xml:space="preserve">Atharv Singh Patlan et al. </w:t>
      </w:r>
      <w:r>
        <w:t xml:space="preserve">arXiv 2023. </w:t>
      </w:r>
      <w:r>
        <w:fldChar w:fldCharType="begin"/>
      </w:r>
      <w:r>
        <w:instrText xml:space="preserve"> HYPERLINK "https://arxiv.org/abs/2111.01414"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290FC49">
      <w:pPr>
        <w:widowControl/>
        <w:numPr>
          <w:ilvl w:val="0"/>
          <w:numId w:val="7"/>
        </w:numPr>
        <w:spacing w:after="100"/>
      </w:pPr>
      <w:r>
        <w:t xml:space="preserve">"WavChat: A Survey of Spoken Dialogue Models". </w:t>
      </w:r>
      <w:r>
        <w:rPr>
          <w:i/>
        </w:rPr>
        <w:t xml:space="preserve">Shengpeng Ji et al. </w:t>
      </w:r>
      <w:r>
        <w:t xml:space="preserve">arXiv 2024. </w:t>
      </w:r>
      <w:r>
        <w:fldChar w:fldCharType="begin"/>
      </w:r>
      <w:r>
        <w:instrText xml:space="preserve"> HYPERLINK "https://arxiv.org/abs/2411.13577"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4AAA1BB">
      <w:pPr>
        <w:widowControl/>
        <w:numPr>
          <w:ilvl w:val="0"/>
          <w:numId w:val="7"/>
        </w:numPr>
        <w:spacing w:after="100"/>
      </w:pPr>
      <w:r>
        <w:t xml:space="preserve">"From Turn-Taking to Synchronous Dialogue: A Survey of Full-Duplex Spoken Language Models". </w:t>
      </w:r>
      <w:r>
        <w:rPr>
          <w:i/>
        </w:rPr>
        <w:t xml:space="preserve">Yuxuan Chen and Haoyuan Yu </w:t>
      </w:r>
      <w:r>
        <w:t xml:space="preserve">arXiv 2025. </w:t>
      </w:r>
      <w:r>
        <w:fldChar w:fldCharType="begin"/>
      </w:r>
      <w:r>
        <w:instrText xml:space="preserve"> HYPERLINK "https://arxiv.org/abs/2509.14515"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738E5D2">
      <w:pPr>
        <w:widowControl/>
        <w:numPr>
          <w:ilvl w:val="0"/>
          <w:numId w:val="7"/>
        </w:numPr>
        <w:spacing w:after="100"/>
      </w:pPr>
      <w:r>
        <w:t xml:space="preserve">"A Survey of Recent Advances on Turn-taking Modeling in Spoken Dialogue Systems". </w:t>
      </w:r>
      <w:r>
        <w:rPr>
          <w:i/>
        </w:rPr>
        <w:t xml:space="preserve">Galo Castillo-López et al. </w:t>
      </w:r>
      <w:r>
        <w:t xml:space="preserve">IWSDS 2025. </w:t>
      </w:r>
      <w:r>
        <w:fldChar w:fldCharType="begin"/>
      </w:r>
      <w:r>
        <w:instrText xml:space="preserve"> HYPERLINK "https://aclanthology.org/2025.iwsds-1.27/"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8B83D6B">
      <w:pPr>
        <w:widowControl/>
        <w:numPr>
          <w:ilvl w:val="0"/>
          <w:numId w:val="7"/>
        </w:numPr>
        <w:spacing w:after="100"/>
      </w:pPr>
      <w:r>
        <w:t xml:space="preserve">"Turn-Taking Modelling in Conversational Systems: A Review of Recent Advances". </w:t>
      </w:r>
      <w:r>
        <w:rPr>
          <w:i/>
        </w:rPr>
        <w:t xml:space="preserve">Rutherford Agbeshi Patamia et al. </w:t>
      </w:r>
      <w:r>
        <w:t xml:space="preserve">Technologies 2025. </w:t>
      </w:r>
      <w:r>
        <w:fldChar w:fldCharType="begin"/>
      </w:r>
      <w:r>
        <w:instrText xml:space="preserve"> HYPERLINK "https://doi.org/10.3390/technologies13120591"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3192F53">
      <w:pPr>
        <w:widowControl/>
        <w:numPr>
          <w:ilvl w:val="0"/>
          <w:numId w:val="7"/>
        </w:numPr>
        <w:spacing w:after="100"/>
      </w:pPr>
      <w:r>
        <w:t xml:space="preserve">"A Survey of Full-Duplex Spoken Dialogue Systems: Architectural Hierarchy, Interaction Ontology, and Decision State Machine". </w:t>
      </w:r>
      <w:r>
        <w:rPr>
          <w:i/>
        </w:rPr>
        <w:t xml:space="preserve">Jingyu Lu et al. </w:t>
      </w:r>
      <w:r>
        <w:t xml:space="preserve">arXiv 2026. </w:t>
      </w:r>
      <w:r>
        <w:fldChar w:fldCharType="begin"/>
      </w:r>
      <w:r>
        <w:instrText xml:space="preserve"> HYPERLINK "https://arxiv.org/abs/2606.19453"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4C37903">
      <w:pPr>
        <w:pStyle w:val="3"/>
        <w:keepNext/>
      </w:pPr>
      <w:r>
        <w:t>General Surveys</w:t>
      </w:r>
    </w:p>
    <w:p w14:paraId="52A54024">
      <w:pPr>
        <w:widowControl/>
        <w:numPr>
          <w:ilvl w:val="0"/>
          <w:numId w:val="8"/>
        </w:numPr>
        <w:spacing w:after="100"/>
      </w:pPr>
      <w:r>
        <w:t xml:space="preserve">"A Survey of Available Corpora For Building Data-Driven Dialogue Systems: The Journal Version". </w:t>
      </w:r>
      <w:r>
        <w:rPr>
          <w:i/>
        </w:rPr>
        <w:t xml:space="preserve">Iulian V. Serban et al. </w:t>
      </w:r>
      <w:r>
        <w:t xml:space="preserve">Dialogue &amp; Discourse 2018. </w:t>
      </w:r>
      <w:r>
        <w:fldChar w:fldCharType="begin"/>
      </w:r>
      <w:r>
        <w:instrText xml:space="preserve"> HYPERLINK "https://aclanthology.org/2018.dnd-9.7/"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63F662D">
      <w:pPr>
        <w:widowControl/>
        <w:numPr>
          <w:ilvl w:val="0"/>
          <w:numId w:val="8"/>
        </w:numPr>
        <w:spacing w:after="100"/>
      </w:pPr>
      <w:r>
        <w:t xml:space="preserve">"Neural Approaches to Conversational AI". </w:t>
      </w:r>
      <w:r>
        <w:rPr>
          <w:i/>
        </w:rPr>
        <w:t xml:space="preserve">Jianfeng Gao et al. </w:t>
      </w:r>
      <w:r>
        <w:t xml:space="preserve">Foundations and Trends in Information Retrieval 2019. </w:t>
      </w:r>
      <w:r>
        <w:fldChar w:fldCharType="begin"/>
      </w:r>
      <w:r>
        <w:instrText xml:space="preserve"> HYPERLINK "https://arxiv.org/abs/1809.08267"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7307032">
      <w:pPr>
        <w:widowControl/>
        <w:numPr>
          <w:ilvl w:val="0"/>
          <w:numId w:val="8"/>
        </w:numPr>
        <w:spacing w:after="100"/>
      </w:pPr>
      <w:r>
        <w:t xml:space="preserve">"Recent Neural Methods on Dialogue State Tracking for Task-Oriented Dialogue Systems: A Survey". </w:t>
      </w:r>
      <w:r>
        <w:rPr>
          <w:i/>
        </w:rPr>
        <w:t xml:space="preserve">Vevake Balaraman et al. </w:t>
      </w:r>
      <w:r>
        <w:t xml:space="preserve">SIGDIAL 2021. </w:t>
      </w:r>
      <w:r>
        <w:fldChar w:fldCharType="begin"/>
      </w:r>
      <w:r>
        <w:instrText xml:space="preserve"> HYPERLINK "https://aclanthology.org/2021.sigdial-1.25/"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781FF7B">
      <w:pPr>
        <w:widowControl/>
        <w:numPr>
          <w:ilvl w:val="0"/>
          <w:numId w:val="8"/>
        </w:numPr>
        <w:spacing w:after="100"/>
      </w:pPr>
      <w:r>
        <w:t xml:space="preserve">"Who Says What to Whom: A Survey of Multi-Party Conversations". </w:t>
      </w:r>
      <w:r>
        <w:rPr>
          <w:i/>
        </w:rPr>
        <w:t xml:space="preserve">Jia-Chen Gu et al. </w:t>
      </w:r>
      <w:r>
        <w:t xml:space="preserve">IJCAI 2022. </w:t>
      </w:r>
      <w:r>
        <w:fldChar w:fldCharType="begin"/>
      </w:r>
      <w:r>
        <w:instrText xml:space="preserve"> HYPERLINK "https://www.ijcai.org/proceedings/2022/768"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0D65522">
      <w:pPr>
        <w:widowControl/>
        <w:numPr>
          <w:ilvl w:val="0"/>
          <w:numId w:val="8"/>
        </w:numPr>
        <w:spacing w:after="100"/>
      </w:pPr>
      <w:r>
        <w:t xml:space="preserve">"Transformers in Speech Processing: A Survey". </w:t>
      </w:r>
      <w:r>
        <w:rPr>
          <w:i/>
        </w:rPr>
        <w:t xml:space="preserve">Siddique Latif et al. </w:t>
      </w:r>
      <w:r>
        <w:t xml:space="preserve">arXiv 2023. </w:t>
      </w:r>
      <w:r>
        <w:fldChar w:fldCharType="begin"/>
      </w:r>
      <w:r>
        <w:instrText xml:space="preserve"> HYPERLINK "https://arxiv.org/abs/2303.11607"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C4792766">
      <w:pPr>
        <w:widowControl/>
        <w:numPr>
          <w:ilvl w:val="0"/>
          <w:numId w:val="8"/>
        </w:numPr>
        <w:spacing w:after="100"/>
      </w:pPr>
      <w:r>
        <w:t xml:space="preserve">"A Survey on Recent Advances in LLM-Based Multi-turn Dialogue Systems". </w:t>
      </w:r>
      <w:r>
        <w:rPr>
          <w:i/>
        </w:rPr>
        <w:t xml:space="preserve">Zihao Yi et al. </w:t>
      </w:r>
      <w:r>
        <w:t xml:space="preserve">arXiv 2024. </w:t>
      </w:r>
      <w:r>
        <w:fldChar w:fldCharType="begin"/>
      </w:r>
      <w:r>
        <w:instrText xml:space="preserve"> HYPERLINK "https://arxiv.org/abs/2402.18013"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1A8B29D">
      <w:pPr>
        <w:widowControl/>
        <w:numPr>
          <w:ilvl w:val="0"/>
          <w:numId w:val="8"/>
        </w:numPr>
        <w:spacing w:after="100"/>
      </w:pPr>
      <w:r>
        <w:t xml:space="preserve">"Preference Tuning with Human Feedback on Language, Speech, and Vision Tasks: A Survey". </w:t>
      </w:r>
      <w:r>
        <w:rPr>
          <w:i/>
        </w:rPr>
        <w:t xml:space="preserve">Genta Indra Winata et al. </w:t>
      </w:r>
      <w:r>
        <w:t xml:space="preserve">arXiv 2024. </w:t>
      </w:r>
      <w:r>
        <w:fldChar w:fldCharType="begin"/>
      </w:r>
      <w:r>
        <w:instrText xml:space="preserve"> HYPERLINK "https://arxiv.org/abs/2409.11564"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0A64852">
      <w:pPr>
        <w:widowControl/>
        <w:numPr>
          <w:ilvl w:val="0"/>
          <w:numId w:val="8"/>
        </w:numPr>
        <w:spacing w:after="100"/>
      </w:pPr>
      <w:r>
        <w:t xml:space="preserve">"A Survey on Speech Large Language Models". </w:t>
      </w:r>
      <w:r>
        <w:rPr>
          <w:i/>
        </w:rPr>
        <w:t xml:space="preserve">Jing Peng et al. </w:t>
      </w:r>
      <w:r>
        <w:t xml:space="preserve">arXiv 2024. </w:t>
      </w:r>
      <w:r>
        <w:fldChar w:fldCharType="begin"/>
      </w:r>
      <w:r>
        <w:instrText xml:space="preserve"> HYPERLINK "https://arxiv.org/abs/2410.18908"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A191245">
      <w:pPr>
        <w:widowControl/>
        <w:numPr>
          <w:ilvl w:val="0"/>
          <w:numId w:val="8"/>
        </w:numPr>
        <w:spacing w:after="100"/>
      </w:pPr>
      <w:r>
        <w:t xml:space="preserve">"On The Landscape of Spoken Language Models: A Comprehensive Survey". </w:t>
      </w:r>
      <w:r>
        <w:rPr>
          <w:i/>
        </w:rPr>
        <w:t xml:space="preserve">Siddhant Arora et al. </w:t>
      </w:r>
      <w:r>
        <w:t xml:space="preserve">arXiv 2025. </w:t>
      </w:r>
      <w:r>
        <w:fldChar w:fldCharType="begin"/>
      </w:r>
      <w:r>
        <w:instrText xml:space="preserve"> HYPERLINK "https://arxiv.org/abs/2504.08528"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65C8B6A">
      <w:pPr>
        <w:widowControl/>
        <w:numPr>
          <w:ilvl w:val="0"/>
          <w:numId w:val="8"/>
        </w:numPr>
        <w:spacing w:after="100"/>
      </w:pPr>
      <w:r>
        <w:t xml:space="preserve">"Recent Advances in Speech Language Models: A Survey". </w:t>
      </w:r>
      <w:r>
        <w:rPr>
          <w:i/>
        </w:rPr>
        <w:t xml:space="preserve">Wenqian Cui et al. </w:t>
      </w:r>
      <w:r>
        <w:t xml:space="preserve">ACL 2025. </w:t>
      </w:r>
      <w:r>
        <w:fldChar w:fldCharType="begin"/>
      </w:r>
      <w:r>
        <w:instrText xml:space="preserve"> HYPERLINK "https://arxiv.org/abs/2410.03751"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14CBEA1">
      <w:pPr>
        <w:widowControl/>
        <w:numPr>
          <w:ilvl w:val="0"/>
          <w:numId w:val="8"/>
        </w:numPr>
        <w:spacing w:after="100"/>
      </w:pPr>
      <w:r>
        <w:t xml:space="preserve">"Aligning Multimodal LLM with Human Preference: A Survey". </w:t>
      </w:r>
      <w:r>
        <w:rPr>
          <w:i/>
        </w:rPr>
        <w:t xml:space="preserve">Tao Yu et al. </w:t>
      </w:r>
      <w:r>
        <w:t xml:space="preserve">arXiv 2025. </w:t>
      </w:r>
      <w:r>
        <w:fldChar w:fldCharType="begin"/>
      </w:r>
      <w:r>
        <w:instrText xml:space="preserve"> HYPERLINK "https://arxiv.org/abs/2503.14504"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93677B7">
      <w:pPr>
        <w:pStyle w:val="3"/>
        <w:keepNext/>
      </w:pPr>
      <w:r>
        <w:t>Datasets</w:t>
      </w:r>
    </w:p>
    <w:p w14:paraId="64B3EA27">
      <w:pPr>
        <w:widowControl/>
        <w:numPr>
          <w:ilvl w:val="0"/>
          <w:numId w:val="9"/>
        </w:numPr>
        <w:spacing w:after="100"/>
      </w:pPr>
      <w:r>
        <w:t xml:space="preserve">"Japanese Dialogue Corpus of Information Navigation and Attentive Listening Annotated with Extended ISO-24617-2 Dialogue Act Tags". </w:t>
      </w:r>
      <w:r>
        <w:rPr>
          <w:i/>
        </w:rPr>
        <w:t xml:space="preserve">Koichiro Yoshino et al.. </w:t>
      </w:r>
      <w:r>
        <w:t xml:space="preserve">LREC 2018. </w:t>
      </w:r>
      <w:r>
        <w:fldChar w:fldCharType="begin"/>
      </w:r>
      <w:r>
        <w:instrText xml:space="preserve"> HYPERLINK "https://aclanthology.org/L18-1462/"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D9F0AFB">
      <w:pPr>
        <w:widowControl/>
        <w:numPr>
          <w:ilvl w:val="0"/>
          <w:numId w:val="9"/>
        </w:numPr>
        <w:spacing w:after="100"/>
      </w:pPr>
      <w:r>
        <w:t xml:space="preserve">"Taskmaster-1: Toward a Realistic and Diverse Dialog Dataset". </w:t>
      </w:r>
      <w:r>
        <w:rPr>
          <w:i/>
        </w:rPr>
        <w:t xml:space="preserve">Bill Byrne et al.. </w:t>
      </w:r>
      <w:r>
        <w:t xml:space="preserve">EMNLP-IJCNLP 2019. </w:t>
      </w:r>
      <w:r>
        <w:fldChar w:fldCharType="begin"/>
      </w:r>
      <w:r>
        <w:instrText xml:space="preserve"> HYPERLINK "https://aclanthology.org/D19-1459/"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7494D3E">
      <w:pPr>
        <w:widowControl/>
        <w:numPr>
          <w:ilvl w:val="0"/>
          <w:numId w:val="9"/>
        </w:numPr>
        <w:spacing w:after="100"/>
      </w:pPr>
      <w:r>
        <w:t xml:space="preserve">"Alexa in the Wild: Collecting Unconstrained Conversations with a Modern Voice Assistant in a Public Environment". </w:t>
      </w:r>
      <w:r>
        <w:rPr>
          <w:i/>
        </w:rPr>
        <w:t xml:space="preserve">Benjamin Benk et al.. </w:t>
      </w:r>
      <w:r>
        <w:t xml:space="preserve">LREC 2020. </w:t>
      </w:r>
      <w:r>
        <w:fldChar w:fldCharType="begin"/>
      </w:r>
      <w:r>
        <w:instrText xml:space="preserve"> HYPERLINK "https://aclanthology.org/2020.lrec-1.77/"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2FDD3BD">
      <w:pPr>
        <w:widowControl/>
        <w:numPr>
          <w:ilvl w:val="0"/>
          <w:numId w:val="9"/>
        </w:numPr>
        <w:spacing w:after="100"/>
      </w:pPr>
      <w:r>
        <w:t xml:space="preserve">"HarperValleyBank: A Domain-Specific Spoken Dialog Corpus". </w:t>
      </w:r>
      <w:r>
        <w:rPr>
          <w:i/>
        </w:rPr>
        <w:t xml:space="preserve">Mike Wu et al.. </w:t>
      </w:r>
      <w:r>
        <w:t xml:space="preserve">arXiv 2020. </w:t>
      </w:r>
      <w:r>
        <w:fldChar w:fldCharType="begin"/>
      </w:r>
      <w:r>
        <w:instrText xml:space="preserve"> HYPERLINK "https://arxiv.org/abs/2010.13929"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824DC24">
      <w:pPr>
        <w:widowControl/>
        <w:numPr>
          <w:ilvl w:val="0"/>
          <w:numId w:val="9"/>
        </w:numPr>
        <w:spacing w:after="100"/>
      </w:pPr>
      <w:r>
        <w:t xml:space="preserve">"The MSP-Conversation Corpus". </w:t>
      </w:r>
      <w:r>
        <w:rPr>
          <w:i/>
        </w:rPr>
        <w:t xml:space="preserve">Luz Martinez-Lucas et al.. </w:t>
      </w:r>
      <w:r>
        <w:t xml:space="preserve">Interspeech 2020. </w:t>
      </w:r>
      <w:r>
        <w:fldChar w:fldCharType="begin"/>
      </w:r>
      <w:r>
        <w:instrText xml:space="preserve"> HYPERLINK "https://www.isca-archive.org/interspeech_2020/martinezlucas20_interspeech.html"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631CC19">
      <w:pPr>
        <w:widowControl/>
        <w:numPr>
          <w:ilvl w:val="0"/>
          <w:numId w:val="9"/>
        </w:numPr>
        <w:spacing w:after="100"/>
      </w:pPr>
      <w:r>
        <w:t xml:space="preserve">"ASCEND: A Spontaneous Chinese-English Dataset for Code-switching in Multi-turn Conversation". </w:t>
      </w:r>
      <w:r>
        <w:rPr>
          <w:i/>
        </w:rPr>
        <w:t xml:space="preserve">Holy Lovenia et al.. </w:t>
      </w:r>
      <w:r>
        <w:t xml:space="preserve">arXiv 2021. </w:t>
      </w:r>
      <w:r>
        <w:fldChar w:fldCharType="begin"/>
      </w:r>
      <w:r>
        <w:instrText xml:space="preserve"> HYPERLINK "https://arxiv.org/abs/2112.06223"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27EDAEF">
      <w:pPr>
        <w:widowControl/>
        <w:numPr>
          <w:ilvl w:val="0"/>
          <w:numId w:val="9"/>
        </w:numPr>
        <w:spacing w:after="100"/>
      </w:pPr>
      <w:r>
        <w:t xml:space="preserve">"DailyTalk: Spoken Dialogue Dataset for Conversational Text-to-Speech". </w:t>
      </w:r>
      <w:r>
        <w:rPr>
          <w:i/>
        </w:rPr>
        <w:t xml:space="preserve">Keon Lee et al. </w:t>
      </w:r>
      <w:r>
        <w:t xml:space="preserve">arXiv 2022. </w:t>
      </w:r>
      <w:r>
        <w:fldChar w:fldCharType="begin"/>
      </w:r>
      <w:r>
        <w:instrText xml:space="preserve"> HYPERLINK "https://arxiv.org/abs/2207.01063"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045D9AF">
      <w:pPr>
        <w:widowControl/>
        <w:numPr>
          <w:ilvl w:val="0"/>
          <w:numId w:val="9"/>
        </w:numPr>
        <w:spacing w:after="100"/>
      </w:pPr>
      <w:r>
        <w:t xml:space="preserve">"DOROTHIE: Spoken Dialogue for Handling Unexpected Situations in Interactive Autonomous Driving Agents". </w:t>
      </w:r>
      <w:r>
        <w:rPr>
          <w:i/>
        </w:rPr>
        <w:t xml:space="preserve">Ziqiao Ma et al. </w:t>
      </w:r>
      <w:r>
        <w:t xml:space="preserve">EMNLP Findings 2022. </w:t>
      </w:r>
      <w:r>
        <w:fldChar w:fldCharType="begin"/>
      </w:r>
      <w:r>
        <w:instrText xml:space="preserve"> HYPERLINK "https://aclanthology.org/2022.findings-emnlp.354/"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412AB03">
      <w:pPr>
        <w:widowControl/>
        <w:numPr>
          <w:ilvl w:val="0"/>
          <w:numId w:val="9"/>
        </w:numPr>
        <w:spacing w:after="100"/>
      </w:pPr>
      <w:r>
        <w:t xml:space="preserve">"Collection and Analysis of Travel Agency Task Dialogues with Age-Diverse Speakers". </w:t>
      </w:r>
      <w:r>
        <w:rPr>
          <w:i/>
        </w:rPr>
        <w:t xml:space="preserve">Michimasa Inaba et al.. </w:t>
      </w:r>
      <w:r>
        <w:t xml:space="preserve">LREC 2022. </w:t>
      </w:r>
      <w:r>
        <w:fldChar w:fldCharType="begin"/>
      </w:r>
      <w:r>
        <w:instrText xml:space="preserve"> HYPERLINK "https://aclanthology.org/2022.lrec-1.619/"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B90323B">
      <w:pPr>
        <w:widowControl/>
        <w:numPr>
          <w:ilvl w:val="0"/>
          <w:numId w:val="9"/>
        </w:numPr>
        <w:spacing w:after="100"/>
      </w:pPr>
      <w:r>
        <w:t xml:space="preserve">"Design and Evaluation of the Corpus of Everyday Japanese Conversation". </w:t>
      </w:r>
      <w:r>
        <w:rPr>
          <w:i/>
        </w:rPr>
        <w:t xml:space="preserve">Hanae Koiso et al.. </w:t>
      </w:r>
      <w:r>
        <w:t xml:space="preserve">LREC 2022. </w:t>
      </w:r>
      <w:r>
        <w:fldChar w:fldCharType="begin"/>
      </w:r>
      <w:r>
        <w:instrText xml:space="preserve"> HYPERLINK "https://aclanthology.org/2022.lrec-1.599/"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7644CD6">
      <w:pPr>
        <w:widowControl/>
        <w:numPr>
          <w:ilvl w:val="0"/>
          <w:numId w:val="9"/>
        </w:numPr>
        <w:spacing w:after="100"/>
      </w:pPr>
      <w:r>
        <w:t xml:space="preserve">"SpokenWOZ: A Large-Scale Speech-Text Benchmark for Spoken Task-Oriented Dialogue Agents". </w:t>
      </w:r>
      <w:r>
        <w:rPr>
          <w:i/>
        </w:rPr>
        <w:t xml:space="preserve">Shuzheng Si et al. </w:t>
      </w:r>
      <w:r>
        <w:t xml:space="preserve">arXiv 2023. </w:t>
      </w:r>
      <w:r>
        <w:fldChar w:fldCharType="begin"/>
      </w:r>
      <w:r>
        <w:instrText xml:space="preserve"> HYPERLINK "https://arxiv.org/abs/2305.13040"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1CE87AA">
      <w:pPr>
        <w:widowControl/>
        <w:numPr>
          <w:ilvl w:val="0"/>
          <w:numId w:val="9"/>
        </w:numPr>
        <w:spacing w:after="100"/>
      </w:pPr>
      <w:r>
        <w:t xml:space="preserve">"CALLS: Japanese Empathetic Dialogue Speech Corpus of Complaint Handling and Attentive Listening in Customer Center". </w:t>
      </w:r>
      <w:r>
        <w:rPr>
          <w:i/>
        </w:rPr>
        <w:t xml:space="preserve">Yuki Saito et al. </w:t>
      </w:r>
      <w:r>
        <w:t xml:space="preserve">Interspeech 2023. </w:t>
      </w:r>
      <w:r>
        <w:fldChar w:fldCharType="begin"/>
      </w:r>
      <w:r>
        <w:instrText xml:space="preserve"> HYPERLINK "https://www.isca-archive.org/interspeech_2023/saito23b_interspeech.html"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B51E78F">
      <w:pPr>
        <w:widowControl/>
        <w:numPr>
          <w:ilvl w:val="0"/>
          <w:numId w:val="9"/>
        </w:numPr>
        <w:spacing w:after="100"/>
      </w:pPr>
      <w:r>
        <w:t xml:space="preserve">"Advancing Large Language Models to Capture Varied Speaking Styles and Respond Properly in Spoken Conversations (StyleTalk)". </w:t>
      </w:r>
      <w:r>
        <w:rPr>
          <w:i/>
        </w:rPr>
        <w:t xml:space="preserve">Guan-Ting Lin et al. </w:t>
      </w:r>
      <w:r>
        <w:t xml:space="preserve">ACL 2024. </w:t>
      </w:r>
      <w:r>
        <w:fldChar w:fldCharType="begin"/>
      </w:r>
      <w:r>
        <w:instrText xml:space="preserve"> HYPERLINK "https://arxiv.org/abs/2402.12786"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F1DD570">
      <w:pPr>
        <w:widowControl/>
        <w:numPr>
          <w:ilvl w:val="0"/>
          <w:numId w:val="9"/>
        </w:numPr>
        <w:spacing w:after="100"/>
      </w:pPr>
      <w:r>
        <w:t xml:space="preserve">"Generative Expressive Conversational Speech Synthesis (NCSSD)". </w:t>
      </w:r>
      <w:r>
        <w:rPr>
          <w:i/>
        </w:rPr>
        <w:t xml:space="preserve">Rui Liu et al. </w:t>
      </w:r>
      <w:r>
        <w:t xml:space="preserve">ACM MM 2024. </w:t>
      </w:r>
      <w:r>
        <w:fldChar w:fldCharType="begin"/>
      </w:r>
      <w:r>
        <w:instrText xml:space="preserve"> HYPERLINK "https://arxiv.org/abs/2407.21491"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C57574C">
      <w:pPr>
        <w:widowControl/>
        <w:numPr>
          <w:ilvl w:val="0"/>
          <w:numId w:val="9"/>
        </w:numPr>
        <w:spacing w:after="100"/>
      </w:pPr>
      <w:r>
        <w:t xml:space="preserve">"J-CHAT: Japanese Large-scale Spoken Dialogue Corpus for Spoken Dialogue Language Modeling". </w:t>
      </w:r>
      <w:r>
        <w:rPr>
          <w:i/>
        </w:rPr>
        <w:t xml:space="preserve">Wataru Nakata et al. </w:t>
      </w:r>
      <w:r>
        <w:t xml:space="preserve">arXiv 2024. </w:t>
      </w:r>
      <w:r>
        <w:fldChar w:fldCharType="begin"/>
      </w:r>
      <w:r>
        <w:instrText xml:space="preserve"> HYPERLINK "https://arxiv.org/abs/2407.15828"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CDA8B4E">
      <w:pPr>
        <w:widowControl/>
        <w:numPr>
          <w:ilvl w:val="0"/>
          <w:numId w:val="9"/>
        </w:numPr>
        <w:spacing w:after="100"/>
      </w:pPr>
      <w:r>
        <w:t xml:space="preserve">"DeepDialogue: A Multi-Turn Emotionally-Rich Spoken Dialogue Dataset". </w:t>
      </w:r>
      <w:r>
        <w:rPr>
          <w:i/>
        </w:rPr>
        <w:t xml:space="preserve">Alkis Koudounas et al. </w:t>
      </w:r>
      <w:r>
        <w:t xml:space="preserve">arXiv 2025. </w:t>
      </w:r>
      <w:r>
        <w:fldChar w:fldCharType="begin"/>
      </w:r>
      <w:r>
        <w:instrText xml:space="preserve"> HYPERLINK "https://arxiv.org/abs/2505.19978"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7B83AA4">
      <w:pPr>
        <w:widowControl/>
        <w:numPr>
          <w:ilvl w:val="0"/>
          <w:numId w:val="9"/>
        </w:numPr>
        <w:spacing w:after="100"/>
      </w:pPr>
      <w:r>
        <w:t xml:space="preserve">"UltraVoice: Scaling Fine-Grained Style-Controlled Speech Conversations for Spoken Dialogue Models". </w:t>
      </w:r>
      <w:r>
        <w:rPr>
          <w:i/>
        </w:rPr>
        <w:t xml:space="preserve">Wenming Tu et al. </w:t>
      </w:r>
      <w:r>
        <w:t xml:space="preserve">arXiv 2025. </w:t>
      </w:r>
      <w:r>
        <w:fldChar w:fldCharType="begin"/>
      </w:r>
      <w:r>
        <w:instrText xml:space="preserve"> HYPERLINK "https://arxiv.org/abs/2510.22588"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4E7BA79">
      <w:pPr>
        <w:widowControl/>
        <w:numPr>
          <w:ilvl w:val="0"/>
          <w:numId w:val="9"/>
        </w:numPr>
        <w:spacing w:after="100"/>
      </w:pPr>
      <w:r>
        <w:t xml:space="preserve">"Toward Conversational Hungarian Speech Recognition: Introducing the BEA-Large and BEA-Dialogue Datasets". </w:t>
      </w:r>
      <w:r>
        <w:rPr>
          <w:i/>
        </w:rPr>
        <w:t xml:space="preserve">Mate Gedeon et al. </w:t>
      </w:r>
      <w:r>
        <w:t xml:space="preserve">arXiv 2025. </w:t>
      </w:r>
      <w:r>
        <w:fldChar w:fldCharType="begin"/>
      </w:r>
      <w:r>
        <w:instrText xml:space="preserve"> HYPERLINK "https://arxiv.org/abs/2511.13529"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D8B1998">
      <w:pPr>
        <w:widowControl/>
        <w:numPr>
          <w:ilvl w:val="0"/>
          <w:numId w:val="9"/>
        </w:numPr>
        <w:spacing w:after="100"/>
      </w:pPr>
      <w:r>
        <w:t xml:space="preserve">"InteractSpeech: A Speech Dialogue Interaction Corpus for Spoken Dialogue Model". </w:t>
      </w:r>
      <w:r>
        <w:rPr>
          <w:i/>
        </w:rPr>
        <w:t xml:space="preserve">Yifu Chen et al. </w:t>
      </w:r>
      <w:r>
        <w:t xml:space="preserve">EMNLP Findings 2025. </w:t>
      </w:r>
      <w:r>
        <w:fldChar w:fldCharType="begin"/>
      </w:r>
      <w:r>
        <w:instrText xml:space="preserve"> HYPERLINK "https://aclanthology.org/2025.findings-emnlp.424/"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7C3B27A">
      <w:pPr>
        <w:widowControl/>
        <w:numPr>
          <w:ilvl w:val="0"/>
          <w:numId w:val="9"/>
        </w:numPr>
        <w:spacing w:after="100"/>
      </w:pPr>
      <w:r>
        <w:t xml:space="preserve">"Behavior-SD: Behaviorally Aware Spoken Dialogue Generation with Large Language Models". </w:t>
      </w:r>
      <w:r>
        <w:rPr>
          <w:i/>
        </w:rPr>
        <w:t xml:space="preserve">Sehun Lee et al. </w:t>
      </w:r>
      <w:r>
        <w:t xml:space="preserve">NAACL 2025. </w:t>
      </w:r>
      <w:r>
        <w:fldChar w:fldCharType="begin"/>
      </w:r>
      <w:r>
        <w:instrText xml:space="preserve"> HYPERLINK "https://aclanthology.org/2025.naacl-long.484/"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ED3C02A">
      <w:pPr>
        <w:widowControl/>
        <w:numPr>
          <w:ilvl w:val="0"/>
          <w:numId w:val="9"/>
        </w:numPr>
        <w:spacing w:after="100"/>
      </w:pPr>
      <w:r>
        <w:t xml:space="preserve">"RealTalk-CN: A Realistic Chinese Speech-Text Dialogue Benchmark With Cross-Modal Interaction Analysis". </w:t>
      </w:r>
      <w:r>
        <w:rPr>
          <w:i/>
        </w:rPr>
        <w:t xml:space="preserve">Enzhi Wang et al. </w:t>
      </w:r>
      <w:r>
        <w:t xml:space="preserve">arXiv 2025. </w:t>
      </w:r>
      <w:r>
        <w:fldChar w:fldCharType="begin"/>
      </w:r>
      <w:r>
        <w:instrText xml:space="preserve"> HYPERLINK "https://arxiv.org/abs/2508.10015"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A935D1C">
      <w:pPr>
        <w:widowControl/>
        <w:numPr>
          <w:ilvl w:val="0"/>
          <w:numId w:val="9"/>
        </w:numPr>
        <w:spacing w:after="100"/>
      </w:pPr>
      <w:r>
        <w:t xml:space="preserve">"DialogueAgents: A Hybrid Agent-Based Speech Synthesis Framework for Multi-Party Dialogue". </w:t>
      </w:r>
      <w:r>
        <w:rPr>
          <w:i/>
        </w:rPr>
        <w:t xml:space="preserve">Zheyuan Zhang et al. </w:t>
      </w:r>
      <w:r>
        <w:t xml:space="preserve">arXiv 2025. </w:t>
      </w:r>
      <w:r>
        <w:fldChar w:fldCharType="begin"/>
      </w:r>
      <w:r>
        <w:instrText xml:space="preserve"> HYPERLINK "https://arxiv.org/abs/2504.14482"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B31E68D">
      <w:pPr>
        <w:widowControl/>
        <w:numPr>
          <w:ilvl w:val="0"/>
          <w:numId w:val="9"/>
        </w:numPr>
        <w:spacing w:after="100"/>
      </w:pPr>
      <w:r>
        <w:t xml:space="preserve">"Open-Source Full-Duplex Conversational Datasets for Natural and Interactive Speech Synthesis". </w:t>
      </w:r>
      <w:r>
        <w:rPr>
          <w:i/>
        </w:rPr>
        <w:t xml:space="preserve">Rui Liu et al. </w:t>
      </w:r>
      <w:r>
        <w:t xml:space="preserve">arXiv 2025. </w:t>
      </w:r>
      <w:r>
        <w:fldChar w:fldCharType="begin"/>
      </w:r>
      <w:r>
        <w:instrText xml:space="preserve"> HYPERLINK "https://arxiv.org/abs/2509.04093"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8C9B830">
      <w:pPr>
        <w:widowControl/>
        <w:numPr>
          <w:ilvl w:val="0"/>
          <w:numId w:val="9"/>
        </w:numPr>
        <w:spacing w:after="100"/>
      </w:pPr>
      <w:r>
        <w:t xml:space="preserve">"Exploring Emotional Nuances in Spoken Dialogue: Dataset Construction and Prediction of Emotional Dialogue Breakdown". </w:t>
      </w:r>
      <w:r>
        <w:rPr>
          <w:i/>
        </w:rPr>
        <w:t xml:space="preserve">Hyuga Nakaguro et al. </w:t>
      </w:r>
      <w:r>
        <w:t xml:space="preserve">IWSDS 2026. </w:t>
      </w:r>
      <w:r>
        <w:fldChar w:fldCharType="begin"/>
      </w:r>
      <w:r>
        <w:instrText xml:space="preserve"> HYPERLINK "https://aclanthology.org/2026.iwsds-1.9/"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FE08D38">
      <w:pPr>
        <w:widowControl/>
        <w:numPr>
          <w:ilvl w:val="0"/>
          <w:numId w:val="9"/>
        </w:numPr>
        <w:spacing w:after="100"/>
      </w:pPr>
      <w:r>
        <w:t xml:space="preserve">"DuplexChat: Constructing Speaker-Separated Full-Duplex Dialogue Speech at Scale for Spoken Dialogue Language Modeling". </w:t>
      </w:r>
      <w:r>
        <w:rPr>
          <w:i/>
        </w:rPr>
        <w:t xml:space="preserve">Wataru Nakata et al. </w:t>
      </w:r>
      <w:r>
        <w:t xml:space="preserve">arXiv 2026. </w:t>
      </w:r>
      <w:r>
        <w:fldChar w:fldCharType="begin"/>
      </w:r>
      <w:r>
        <w:instrText xml:space="preserve"> HYPERLINK "https://arxiv.org/abs/2607.04941"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7E9DFBD">
      <w:pPr>
        <w:widowControl/>
        <w:numPr>
          <w:ilvl w:val="0"/>
          <w:numId w:val="9"/>
        </w:numPr>
        <w:spacing w:after="100"/>
      </w:pPr>
      <w:r>
        <w:t xml:space="preserve">"Dial HEALTHDIAL for Advice: A Multilingual and Multi-Parallel Spoken Dialogue Dataset for Knowledge-Grounded Information Seeking". </w:t>
      </w:r>
      <w:r>
        <w:rPr>
          <w:i/>
        </w:rPr>
        <w:t xml:space="preserve">Songbo Hu et al. </w:t>
      </w:r>
      <w:r>
        <w:t xml:space="preserve">ACL Findings 2026. </w:t>
      </w:r>
      <w:r>
        <w:fldChar w:fldCharType="begin"/>
      </w:r>
      <w:r>
        <w:instrText xml:space="preserve"> HYPERLINK "https://aclanthology.org/2026.findings-acl.1275/"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D925D76">
      <w:pPr>
        <w:pStyle w:val="3"/>
        <w:keepNext/>
      </w:pPr>
      <w:r>
        <w:t>Evaluation &amp; Benchmarks</w:t>
      </w:r>
    </w:p>
    <w:p w14:paraId="560860E8">
      <w:pPr>
        <w:pStyle w:val="4"/>
        <w:keepNext/>
      </w:pPr>
      <w:r>
        <w:t>Evaluation Focus: Turn-taking &amp; Interruption</w:t>
      </w:r>
    </w:p>
    <w:p w14:paraId="3DB670DB">
      <w:pPr>
        <w:widowControl/>
        <w:numPr>
          <w:ilvl w:val="0"/>
          <w:numId w:val="10"/>
        </w:numPr>
        <w:spacing w:after="100"/>
      </w:pPr>
      <w:r>
        <w:t xml:space="preserve">"Investigating Speech Features for Continuous Turn-Taking Prediction Using LSTMs". </w:t>
      </w:r>
      <w:r>
        <w:rPr>
          <w:i/>
        </w:rPr>
        <w:t xml:space="preserve">Matthew Roddy et al.. </w:t>
      </w:r>
      <w:r>
        <w:t xml:space="preserve">Interspeech 2018. </w:t>
      </w:r>
      <w:r>
        <w:fldChar w:fldCharType="begin"/>
      </w:r>
      <w:r>
        <w:instrText xml:space="preserve"> HYPERLINK "https://www.isca-archive.org/interspeech_2018/roddy18_interspeech.html"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AF5759A">
      <w:pPr>
        <w:widowControl/>
        <w:numPr>
          <w:ilvl w:val="0"/>
          <w:numId w:val="10"/>
        </w:numPr>
        <w:spacing w:after="100"/>
      </w:pPr>
      <w:r>
        <w:t xml:space="preserve">"Turn-Taking Predictions Across Languages and Genres Using an LSTM Recurrent Neural Network". </w:t>
      </w:r>
      <w:r>
        <w:rPr>
          <w:i/>
        </w:rPr>
        <w:t xml:space="preserve">Nigel G. Ward et al.. </w:t>
      </w:r>
      <w:r>
        <w:t xml:space="preserve">SLT 2018. </w:t>
      </w:r>
      <w:r>
        <w:fldChar w:fldCharType="begin"/>
      </w:r>
      <w:r>
        <w:instrText xml:space="preserve"> HYPERLINK "https://doi.org/10.1109/SLT.2018.8639633"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E7E93FB">
      <w:pPr>
        <w:widowControl/>
        <w:numPr>
          <w:ilvl w:val="0"/>
          <w:numId w:val="10"/>
        </w:numPr>
        <w:spacing w:after="100"/>
      </w:pPr>
      <w:r>
        <w:t xml:space="preserve">"How Much Does Prosody Help Turn-taking? Investigations using Voice Activity Projection Models". </w:t>
      </w:r>
      <w:r>
        <w:rPr>
          <w:i/>
        </w:rPr>
        <w:t xml:space="preserve">Erik Ekstedt et al. </w:t>
      </w:r>
      <w:r>
        <w:t xml:space="preserve">SIGDIAL 2022. </w:t>
      </w:r>
      <w:r>
        <w:fldChar w:fldCharType="begin"/>
      </w:r>
      <w:r>
        <w:instrText xml:space="preserve"> HYPERLINK "https://aclanthology.org/2022.sigdial-1.51/"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3172E2E">
      <w:pPr>
        <w:widowControl/>
        <w:numPr>
          <w:ilvl w:val="0"/>
          <w:numId w:val="10"/>
        </w:numPr>
        <w:spacing w:after="100"/>
      </w:pPr>
      <w:r>
        <w:t xml:space="preserve">"Talking Turns: Benchmarking Audio Foundation Models on Turn-Taking Dynamics". </w:t>
      </w:r>
      <w:r>
        <w:rPr>
          <w:i/>
        </w:rPr>
        <w:t xml:space="preserve">Siddhant Arora et al. </w:t>
      </w:r>
      <w:r>
        <w:t xml:space="preserve">ICLR 2025. </w:t>
      </w:r>
      <w:r>
        <w:fldChar w:fldCharType="begin"/>
      </w:r>
      <w:r>
        <w:instrText xml:space="preserve"> HYPERLINK "https://arxiv.org/abs/2503.01174"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C6F875B">
      <w:pPr>
        <w:widowControl/>
        <w:numPr>
          <w:ilvl w:val="0"/>
          <w:numId w:val="10"/>
        </w:numPr>
        <w:spacing w:after="100"/>
      </w:pPr>
      <w:r>
        <w:t xml:space="preserve">"Investigating the Impact of Incremental Processing and Voice Activity Projection on Spoken Dialogue Systems". </w:t>
      </w:r>
      <w:r>
        <w:rPr>
          <w:i/>
        </w:rPr>
        <w:t xml:space="preserve">Yuya Chiba et al. </w:t>
      </w:r>
      <w:r>
        <w:t xml:space="preserve">COLING 2025. </w:t>
      </w:r>
      <w:r>
        <w:fldChar w:fldCharType="begin"/>
      </w:r>
      <w:r>
        <w:instrText xml:space="preserve"> HYPERLINK "https://aclanthology.org/2025.coling-main.249/"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889FF7E">
      <w:pPr>
        <w:widowControl/>
        <w:numPr>
          <w:ilvl w:val="0"/>
          <w:numId w:val="10"/>
        </w:numPr>
        <w:spacing w:after="100"/>
      </w:pPr>
      <w:r>
        <w:t xml:space="preserve">"Synchronization and Turn-Taking in Full-Duplex Speech Dialogue Models". </w:t>
      </w:r>
      <w:r>
        <w:rPr>
          <w:i/>
        </w:rPr>
        <w:t xml:space="preserve">Pablo Riera et al. </w:t>
      </w:r>
      <w:r>
        <w:t xml:space="preserve">arXiv 2026. </w:t>
      </w:r>
      <w:r>
        <w:fldChar w:fldCharType="begin"/>
      </w:r>
      <w:r>
        <w:instrText xml:space="preserve"> HYPERLINK "https://arxiv.org/abs/2605.20356"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A790DEB">
      <w:pPr>
        <w:widowControl/>
        <w:numPr>
          <w:ilvl w:val="0"/>
          <w:numId w:val="10"/>
        </w:numPr>
        <w:spacing w:after="100"/>
      </w:pPr>
      <w:r>
        <w:t xml:space="preserve">"Still Between Us? Evaluating and Improving Voice Assistant Robustness to Third-Party Interruptions". </w:t>
      </w:r>
      <w:r>
        <w:rPr>
          <w:i/>
        </w:rPr>
        <w:t xml:space="preserve">Dongwook Lee et al. </w:t>
      </w:r>
      <w:r>
        <w:t xml:space="preserve">ACL 2026. </w:t>
      </w:r>
      <w:r>
        <w:fldChar w:fldCharType="begin"/>
      </w:r>
      <w:r>
        <w:instrText xml:space="preserve"> HYPERLINK "https://aclanthology.org/2026.acl-long.1902/"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3EF6FF1">
      <w:pPr>
        <w:widowControl/>
        <w:numPr>
          <w:ilvl w:val="0"/>
          <w:numId w:val="10"/>
        </w:numPr>
        <w:spacing w:after="100"/>
      </w:pPr>
      <w:r>
        <w:t xml:space="preserve">"Rethinking Binary Evaluation of Turn-Taking under Inherent Ambiguity". </w:t>
      </w:r>
      <w:r>
        <w:rPr>
          <w:i/>
        </w:rPr>
        <w:t xml:space="preserve">Yunosuke Kubo et al. </w:t>
      </w:r>
      <w:r>
        <w:t xml:space="preserve">SIGDIAL 2026. </w:t>
      </w:r>
      <w:r>
        <w:fldChar w:fldCharType="begin"/>
      </w:r>
      <w:r>
        <w:instrText xml:space="preserve"> HYPERLINK "https://aclanthology.org/2026.sigdial-1.2/"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1F727BE">
      <w:pPr>
        <w:pStyle w:val="4"/>
        <w:keepNext/>
      </w:pPr>
      <w:r>
        <w:t>Evaluation Focus: Full-duplex Interaction</w:t>
      </w:r>
    </w:p>
    <w:p w14:paraId="6523891D">
      <w:pPr>
        <w:widowControl/>
        <w:numPr>
          <w:ilvl w:val="0"/>
          <w:numId w:val="11"/>
        </w:numPr>
        <w:spacing w:after="100"/>
      </w:pPr>
      <w:r>
        <w:t xml:space="preserve">"MMedFD: A Real-world Healthcare Benchmark for Multi-turn Full-Duplex Automatic Speech Recognition". </w:t>
      </w:r>
      <w:r>
        <w:rPr>
          <w:i/>
        </w:rPr>
        <w:t xml:space="preserve">Hongzhao Chen et al. </w:t>
      </w:r>
      <w:r>
        <w:t xml:space="preserve">arXiv 2025. </w:t>
      </w:r>
      <w:r>
        <w:fldChar w:fldCharType="begin"/>
      </w:r>
      <w:r>
        <w:instrText xml:space="preserve"> HYPERLINK "https://arxiv.org/abs/2509.19817"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14612EC">
      <w:pPr>
        <w:widowControl/>
        <w:numPr>
          <w:ilvl w:val="0"/>
          <w:numId w:val="11"/>
        </w:numPr>
        <w:spacing w:after="100"/>
      </w:pPr>
      <w:r>
        <w:t xml:space="preserve">"Full-Duplex-Bench: A Benchmark to Evaluate Full-duplex Spoken Dialogue Models on Turn-taking Capabilities". </w:t>
      </w:r>
      <w:r>
        <w:rPr>
          <w:i/>
        </w:rPr>
        <w:t xml:space="preserve">Guan-Ting Lin et al. </w:t>
      </w:r>
      <w:r>
        <w:t xml:space="preserve">arXiv 2025. </w:t>
      </w:r>
      <w:r>
        <w:fldChar w:fldCharType="begin"/>
      </w:r>
      <w:r>
        <w:instrText xml:space="preserve"> HYPERLINK "https://arxiv.org/abs/2503.04721"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AB7957E">
      <w:pPr>
        <w:widowControl/>
        <w:numPr>
          <w:ilvl w:val="0"/>
          <w:numId w:val="11"/>
        </w:numPr>
        <w:spacing w:after="100"/>
      </w:pPr>
      <w:r>
        <w:t xml:space="preserve">"FD-Bench: A Full-Duplex Benchmarking Pipeline Designed for Full Duplex Spoken Dialogue Systems". </w:t>
      </w:r>
      <w:r>
        <w:rPr>
          <w:i/>
        </w:rPr>
        <w:t xml:space="preserve">Yizhou Peng et al. </w:t>
      </w:r>
      <w:r>
        <w:t xml:space="preserve">Interspeech 2025. </w:t>
      </w:r>
      <w:r>
        <w:fldChar w:fldCharType="begin"/>
      </w:r>
      <w:r>
        <w:instrText xml:space="preserve"> HYPERLINK "https://www.isca-archive.org/interspeech_2025/peng25b_interspeech.html"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BA59CB7">
      <w:pPr>
        <w:widowControl/>
        <w:numPr>
          <w:ilvl w:val="0"/>
          <w:numId w:val="11"/>
        </w:numPr>
        <w:spacing w:after="100"/>
      </w:pPr>
      <w:r>
        <w:t xml:space="preserve">"The ICASSP 2026 HumDial Challenge: Benchmarking Human-like Spoken Dialogue Systems in the LLM Era". </w:t>
      </w:r>
      <w:r>
        <w:rPr>
          <w:i/>
        </w:rPr>
        <w:t xml:space="preserve">Zhixian Zhao et al. </w:t>
      </w:r>
      <w:r>
        <w:t xml:space="preserve">ICASSP / arXiv 2026. </w:t>
      </w:r>
      <w:r>
        <w:fldChar w:fldCharType="begin"/>
      </w:r>
      <w:r>
        <w:instrText xml:space="preserve"> HYPERLINK "https://arxiv.org/abs/2601.05564"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80CE5C6">
      <w:pPr>
        <w:widowControl/>
        <w:numPr>
          <w:ilvl w:val="0"/>
          <w:numId w:val="11"/>
        </w:numPr>
        <w:spacing w:after="100"/>
      </w:pPr>
      <w:r>
        <w:t xml:space="preserve">"τ-Voice: Benchmarking Full-Duplex Voice Agents on Real-World Domains". </w:t>
      </w:r>
      <w:r>
        <w:rPr>
          <w:i/>
        </w:rPr>
        <w:t xml:space="preserve">Soham Ray et al. </w:t>
      </w:r>
      <w:r>
        <w:t xml:space="preserve">ICML 2026. </w:t>
      </w:r>
      <w:r>
        <w:fldChar w:fldCharType="begin"/>
      </w:r>
      <w:r>
        <w:instrText xml:space="preserve"> HYPERLINK "https://arxiv.org/abs/2603.13686"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24D243B">
      <w:pPr>
        <w:widowControl/>
        <w:numPr>
          <w:ilvl w:val="0"/>
          <w:numId w:val="11"/>
        </w:numPr>
        <w:spacing w:after="100"/>
      </w:pPr>
      <w:r>
        <w:t xml:space="preserve">"Full-Duplex-Bench-v3: Benchmarking Tool Use for Full-Duplex Voice Agents Under Real-World Disfluency". </w:t>
      </w:r>
      <w:r>
        <w:rPr>
          <w:i/>
        </w:rPr>
        <w:t xml:space="preserve">Guan-Ting Lin et al. </w:t>
      </w:r>
      <w:r>
        <w:t xml:space="preserve">arXiv 2026. </w:t>
      </w:r>
      <w:r>
        <w:fldChar w:fldCharType="begin"/>
      </w:r>
      <w:r>
        <w:instrText xml:space="preserve"> HYPERLINK "https://arxiv.org/abs/2604.04847"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DA93020">
      <w:pPr>
        <w:widowControl/>
        <w:numPr>
          <w:ilvl w:val="0"/>
          <w:numId w:val="11"/>
        </w:numPr>
        <w:spacing w:after="100"/>
      </w:pPr>
      <w:r>
        <w:t xml:space="preserve">"Full-Duplex Interaction in Spoken Dialogue Systems: A Comprehensive Study from the ICASSP 2026 HumDial Challenge". </w:t>
      </w:r>
      <w:r>
        <w:rPr>
          <w:i/>
        </w:rPr>
        <w:t xml:space="preserve">Chengyou Wang et al. </w:t>
      </w:r>
      <w:r>
        <w:t xml:space="preserve">arXiv 2026. </w:t>
      </w:r>
      <w:r>
        <w:fldChar w:fldCharType="begin"/>
      </w:r>
      <w:r>
        <w:instrText xml:space="preserve"> HYPERLINK "https://arxiv.org/abs/2604.21406"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D8DB3C6">
      <w:pPr>
        <w:widowControl/>
        <w:numPr>
          <w:ilvl w:val="0"/>
          <w:numId w:val="11"/>
        </w:numPr>
        <w:spacing w:after="100"/>
      </w:pPr>
      <w:r>
        <w:t xml:space="preserve">"Full-Duplex-Bench-v2: A Multi-Turn Evaluation Framework for Duplex Dialogue Systems with an Automated Examiner". </w:t>
      </w:r>
      <w:r>
        <w:rPr>
          <w:i/>
        </w:rPr>
        <w:t xml:space="preserve">Guan-Ting Lin et al. </w:t>
      </w:r>
      <w:r>
        <w:t xml:space="preserve">ACL 2026. </w:t>
      </w:r>
      <w:r>
        <w:fldChar w:fldCharType="begin"/>
      </w:r>
      <w:r>
        <w:instrText xml:space="preserve"> HYPERLINK "https://aclanthology.org/2026.acl-short.4/"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FC23778">
      <w:pPr>
        <w:widowControl/>
        <w:numPr>
          <w:ilvl w:val="0"/>
          <w:numId w:val="11"/>
        </w:numPr>
        <w:spacing w:after="100"/>
      </w:pPr>
      <w:r>
        <w:t xml:space="preserve">"MTR-DuplexBench: Towards a Comprehensive Evaluation of Multi-Round Conversations for Full-Duplex Speech Language Models". </w:t>
      </w:r>
      <w:r>
        <w:rPr>
          <w:i/>
        </w:rPr>
        <w:t xml:space="preserve">Zhang He et al. </w:t>
      </w:r>
      <w:r>
        <w:t xml:space="preserve">ACL Findings 2026. </w:t>
      </w:r>
      <w:r>
        <w:fldChar w:fldCharType="begin"/>
      </w:r>
      <w:r>
        <w:instrText xml:space="preserve"> HYPERLINK "https://aclanthology.org/2026.findings-acl.263/"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CC36FA7">
      <w:pPr>
        <w:widowControl/>
        <w:numPr>
          <w:ilvl w:val="0"/>
          <w:numId w:val="11"/>
        </w:numPr>
        <w:spacing w:after="100"/>
      </w:pPr>
      <w:r>
        <w:t xml:space="preserve">"M3-DuplexBench: A Multi-Turn, Multilingual, Multidomain Benchmark for Full-Duplex Spoken Dialogue Models". </w:t>
      </w:r>
      <w:r>
        <w:rPr>
          <w:i/>
        </w:rPr>
        <w:t xml:space="preserve">Ryo Fukuda et al. </w:t>
      </w:r>
      <w:r>
        <w:t xml:space="preserve">arXiv 2026. </w:t>
      </w:r>
      <w:r>
        <w:fldChar w:fldCharType="begin"/>
      </w:r>
      <w:r>
        <w:instrText xml:space="preserve"> HYPERLINK "https://arxiv.org/abs/2607.29125"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BFB9BF4">
      <w:pPr>
        <w:pStyle w:val="4"/>
        <w:keepNext/>
      </w:pPr>
      <w:r>
        <w:t>Evaluation Focus: Multi-turn Dialogue Capabilities</w:t>
      </w:r>
    </w:p>
    <w:p w14:paraId="481EC9CA">
      <w:pPr>
        <w:widowControl/>
        <w:numPr>
          <w:ilvl w:val="0"/>
          <w:numId w:val="12"/>
        </w:numPr>
        <w:spacing w:after="100"/>
      </w:pPr>
      <w:r>
        <w:t xml:space="preserve">"SD-Eval: A Benchmark Dataset for Spoken Dialogue Understanding Beyond Words". </w:t>
      </w:r>
      <w:r>
        <w:rPr>
          <w:i/>
        </w:rPr>
        <w:t xml:space="preserve">Junyi Ao et al. </w:t>
      </w:r>
      <w:r>
        <w:t xml:space="preserve">NeurIPS 2024 (Datasets &amp; Benchmarks). </w:t>
      </w:r>
      <w:r>
        <w:fldChar w:fldCharType="begin"/>
      </w:r>
      <w:r>
        <w:instrText xml:space="preserve"> HYPERLINK "https://arxiv.org/abs/2406.13340"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005D3F3">
      <w:pPr>
        <w:widowControl/>
        <w:numPr>
          <w:ilvl w:val="0"/>
          <w:numId w:val="12"/>
        </w:numPr>
        <w:spacing w:after="100"/>
      </w:pPr>
      <w:r>
        <w:t xml:space="preserve">"Contextual Interactive Evaluation of TTS Models in Dialogue Systems". </w:t>
      </w:r>
      <w:r>
        <w:rPr>
          <w:i/>
        </w:rPr>
        <w:t xml:space="preserve">Siyang Wang et al. </w:t>
      </w:r>
      <w:r>
        <w:t xml:space="preserve">Interspeech 2024. </w:t>
      </w:r>
      <w:r>
        <w:fldChar w:fldCharType="begin"/>
      </w:r>
      <w:r>
        <w:instrText xml:space="preserve"> HYPERLINK "https://www.isca-archive.org/interspeech_2024/wang24t_interspeech.html"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7CB5A14">
      <w:pPr>
        <w:widowControl/>
        <w:numPr>
          <w:ilvl w:val="0"/>
          <w:numId w:val="12"/>
        </w:numPr>
        <w:spacing w:after="100"/>
      </w:pPr>
      <w:r>
        <w:t xml:space="preserve">"Benchmarking Open-ended Audio Dialogue Understanding for Large Audio-Language Models". </w:t>
      </w:r>
      <w:r>
        <w:rPr>
          <w:i/>
        </w:rPr>
        <w:t xml:space="preserve">Kuofeng Gao et al. </w:t>
      </w:r>
      <w:r>
        <w:t xml:space="preserve">arXiv 2024. </w:t>
      </w:r>
      <w:r>
        <w:fldChar w:fldCharType="begin"/>
      </w:r>
      <w:r>
        <w:instrText xml:space="preserve"> HYPERLINK "https://arxiv.org/abs/2412.05167"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A871355">
      <w:pPr>
        <w:widowControl/>
        <w:numPr>
          <w:ilvl w:val="0"/>
          <w:numId w:val="12"/>
        </w:numPr>
        <w:spacing w:after="100"/>
      </w:pPr>
      <w:r>
        <w:t xml:space="preserve">"URO-Bench: Towards Comprehensive Evaluation for End-to-End Spoken Dialogue Models". </w:t>
      </w:r>
      <w:r>
        <w:rPr>
          <w:i/>
        </w:rPr>
        <w:t xml:space="preserve">Ruiqi Yan et al. </w:t>
      </w:r>
      <w:r>
        <w:t xml:space="preserve">EMNLP Findings 2025. </w:t>
      </w:r>
      <w:r>
        <w:fldChar w:fldCharType="begin"/>
      </w:r>
      <w:r>
        <w:instrText xml:space="preserve"> HYPERLINK "https://arxiv.org/abs/2502.17810"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45532EC">
      <w:pPr>
        <w:widowControl/>
        <w:numPr>
          <w:ilvl w:val="0"/>
          <w:numId w:val="12"/>
        </w:numPr>
        <w:spacing w:after="100"/>
      </w:pPr>
      <w:r>
        <w:t xml:space="preserve">"WavReward: Spoken Dialogue Models With Generalist Reward Evaluators". </w:t>
      </w:r>
      <w:r>
        <w:rPr>
          <w:i/>
        </w:rPr>
        <w:t xml:space="preserve">Shengpeng Ji et al. </w:t>
      </w:r>
      <w:r>
        <w:t xml:space="preserve">arXiv 2025. </w:t>
      </w:r>
      <w:r>
        <w:fldChar w:fldCharType="begin"/>
      </w:r>
      <w:r>
        <w:instrText xml:space="preserve"> HYPERLINK "https://arxiv.org/abs/2505.09558"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30B449A">
      <w:pPr>
        <w:widowControl/>
        <w:numPr>
          <w:ilvl w:val="0"/>
          <w:numId w:val="12"/>
        </w:numPr>
        <w:spacing w:after="100"/>
      </w:pPr>
      <w:r>
        <w:t xml:space="preserve">"MAD: A Benchmark for Multi-Turn Audio Dialogue Fact-Checking". </w:t>
      </w:r>
      <w:r>
        <w:rPr>
          <w:i/>
        </w:rPr>
        <w:t xml:space="preserve">Chaewan Chun et al. </w:t>
      </w:r>
      <w:r>
        <w:t xml:space="preserve">arXiv 2025. </w:t>
      </w:r>
      <w:r>
        <w:fldChar w:fldCharType="begin"/>
      </w:r>
      <w:r>
        <w:instrText xml:space="preserve"> HYPERLINK "https://arxiv.org/abs/2508.12186"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8566545">
      <w:pPr>
        <w:widowControl/>
        <w:numPr>
          <w:ilvl w:val="0"/>
          <w:numId w:val="12"/>
        </w:numPr>
        <w:spacing w:after="100"/>
      </w:pPr>
      <w:r>
        <w:t xml:space="preserve">"VoxRole: A Comprehensive Benchmark for Evaluating Speech-Based Role-Playing Agents". </w:t>
      </w:r>
      <w:r>
        <w:rPr>
          <w:i/>
        </w:rPr>
        <w:t xml:space="preserve">Weihao Wu et al. </w:t>
      </w:r>
      <w:r>
        <w:t xml:space="preserve">arXiv 2025. </w:t>
      </w:r>
      <w:r>
        <w:fldChar w:fldCharType="begin"/>
      </w:r>
      <w:r>
        <w:instrText xml:space="preserve"> HYPERLINK "https://arxiv.org/abs/2509.03940"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034AC4A">
      <w:pPr>
        <w:widowControl/>
        <w:numPr>
          <w:ilvl w:val="0"/>
          <w:numId w:val="12"/>
        </w:numPr>
        <w:spacing w:after="100"/>
      </w:pPr>
      <w:r>
        <w:t xml:space="preserve">"Evaluating Bias in Spoken Dialogue LLMs for Real-World Decisions and Recommendations (FairDialogue)". </w:t>
      </w:r>
      <w:r>
        <w:rPr>
          <w:i/>
        </w:rPr>
        <w:t xml:space="preserve">Yihao Wu et al. </w:t>
      </w:r>
      <w:r>
        <w:t xml:space="preserve">arXiv 2025. </w:t>
      </w:r>
      <w:r>
        <w:fldChar w:fldCharType="begin"/>
      </w:r>
      <w:r>
        <w:instrText xml:space="preserve"> HYPERLINK "https://arxiv.org/abs/2510.02352"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45F9CFB">
      <w:pPr>
        <w:widowControl/>
        <w:numPr>
          <w:ilvl w:val="0"/>
          <w:numId w:val="12"/>
        </w:numPr>
        <w:spacing w:after="100"/>
      </w:pPr>
      <w:r>
        <w:t xml:space="preserve">"MULTI-Bench: A Multi-turn Interactive Benchmark for Assessing Emotional Intelligence Ability of Spoken Dialogue Models". </w:t>
      </w:r>
      <w:r>
        <w:rPr>
          <w:i/>
        </w:rPr>
        <w:t xml:space="preserve">Yayue Deng et al. </w:t>
      </w:r>
      <w:r>
        <w:t xml:space="preserve">arXiv 2025. </w:t>
      </w:r>
      <w:r>
        <w:fldChar w:fldCharType="begin"/>
      </w:r>
      <w:r>
        <w:instrText xml:space="preserve"> HYPERLINK "https://arxiv.org/abs/2511.00850"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895513F">
      <w:pPr>
        <w:widowControl/>
        <w:numPr>
          <w:ilvl w:val="0"/>
          <w:numId w:val="12"/>
        </w:numPr>
        <w:spacing w:after="100"/>
      </w:pPr>
      <w:r>
        <w:t xml:space="preserve">"Audio MultiChallenge: A Multi-Turn Evaluation of Spoken Dialogue Systems on Natural Human Interaction". </w:t>
      </w:r>
      <w:r>
        <w:rPr>
          <w:i/>
        </w:rPr>
        <w:t xml:space="preserve">Advait Gosai et al. </w:t>
      </w:r>
      <w:r>
        <w:t xml:space="preserve">arXiv 2025. </w:t>
      </w:r>
      <w:r>
        <w:fldChar w:fldCharType="begin"/>
      </w:r>
      <w:r>
        <w:instrText xml:space="preserve"> HYPERLINK "https://arxiv.org/abs/2512.14865"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3E36562">
      <w:pPr>
        <w:widowControl/>
        <w:numPr>
          <w:ilvl w:val="0"/>
          <w:numId w:val="12"/>
        </w:numPr>
        <w:spacing w:after="100"/>
      </w:pPr>
      <w:r>
        <w:t xml:space="preserve">"VoxDialogue: Can Spoken Dialogue Systems Understand Information Beyond Words?". </w:t>
      </w:r>
      <w:r>
        <w:rPr>
          <w:i/>
        </w:rPr>
        <w:t xml:space="preserve">Xize Cheng et al. </w:t>
      </w:r>
      <w:r>
        <w:t xml:space="preserve">ICLR 2025. </w:t>
      </w:r>
      <w:r>
        <w:fldChar w:fldCharType="begin"/>
      </w:r>
      <w:r>
        <w:instrText xml:space="preserve"> HYPERLINK "https://openreview.net/forum?id=vbmSSIhKAM"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35499D0">
      <w:pPr>
        <w:widowControl/>
        <w:numPr>
          <w:ilvl w:val="0"/>
          <w:numId w:val="12"/>
        </w:numPr>
        <w:spacing w:after="100"/>
      </w:pPr>
      <w:r>
        <w:t xml:space="preserve">"EchoMind: An Interrelated Multi-level Benchmark for Evaluating Empathetic Speech Language Models". </w:t>
      </w:r>
      <w:r>
        <w:rPr>
          <w:i/>
        </w:rPr>
        <w:t xml:space="preserve">Li Zhou et al </w:t>
      </w:r>
      <w:r>
        <w:t xml:space="preserve">arXiv 2025. </w:t>
      </w:r>
      <w:r>
        <w:fldChar w:fldCharType="begin"/>
      </w:r>
      <w:r>
        <w:instrText xml:space="preserve"> HYPERLINK "https://arxiv.org/abs/2510.22758"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712598A">
      <w:pPr>
        <w:widowControl/>
        <w:numPr>
          <w:ilvl w:val="0"/>
          <w:numId w:val="12"/>
        </w:numPr>
        <w:spacing w:after="100"/>
      </w:pPr>
      <w:r>
        <w:t xml:space="preserve">"SOVA-Bench: Benchmarking the Speech Conversation Ability for LLM-based Voice Assistant". </w:t>
      </w:r>
      <w:r>
        <w:rPr>
          <w:i/>
        </w:rPr>
        <w:t xml:space="preserve">Yixuan Hou et al. </w:t>
      </w:r>
      <w:r>
        <w:t xml:space="preserve">Interspeech 2025. </w:t>
      </w:r>
      <w:r>
        <w:fldChar w:fldCharType="begin"/>
      </w:r>
      <w:r>
        <w:instrText xml:space="preserve"> HYPERLINK "https://www.isca-archive.org/interspeech_2025/hou25b_interspeech.html"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EDE95F2">
      <w:pPr>
        <w:widowControl/>
        <w:numPr>
          <w:ilvl w:val="0"/>
          <w:numId w:val="12"/>
        </w:numPr>
        <w:spacing w:after="100"/>
      </w:pPr>
      <w:r>
        <w:t xml:space="preserve">"MTalk-Bench: Evaluating Speech-to-Speech Models in Multi-Turn Dialogues via Arena-style and Rubrics Protocols". </w:t>
      </w:r>
      <w:r>
        <w:rPr>
          <w:i/>
        </w:rPr>
        <w:t xml:space="preserve">Yuhao Du et al. </w:t>
      </w:r>
      <w:r>
        <w:t xml:space="preserve">arXiv 2025. </w:t>
      </w:r>
      <w:r>
        <w:fldChar w:fldCharType="begin"/>
      </w:r>
      <w:r>
        <w:instrText xml:space="preserve"> HYPERLINK "https://arxiv.org/abs/2508.18240"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DCCC8D9">
      <w:pPr>
        <w:widowControl/>
        <w:numPr>
          <w:ilvl w:val="0"/>
          <w:numId w:val="12"/>
        </w:numPr>
        <w:spacing w:after="100"/>
      </w:pPr>
      <w:r>
        <w:t xml:space="preserve">"VoiceAgentBench: Are Voice Assistants Ready for Agentic Tasks?". </w:t>
      </w:r>
      <w:r>
        <w:rPr>
          <w:i/>
        </w:rPr>
        <w:t xml:space="preserve">Dhruv Jain et al. </w:t>
      </w:r>
      <w:r>
        <w:t xml:space="preserve">arXiv 2025. </w:t>
      </w:r>
      <w:r>
        <w:fldChar w:fldCharType="begin"/>
      </w:r>
      <w:r>
        <w:instrText xml:space="preserve"> HYPERLINK "https://arxiv.org/abs/2510.07978"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CF06F9A">
      <w:pPr>
        <w:widowControl/>
        <w:numPr>
          <w:ilvl w:val="0"/>
          <w:numId w:val="12"/>
        </w:numPr>
        <w:spacing w:after="100"/>
      </w:pPr>
      <w:r>
        <w:t xml:space="preserve">"C3: A Bilingual Benchmark for Spoken Dialogue Models Exploring Challenges in Complex Conversations". </w:t>
      </w:r>
      <w:r>
        <w:rPr>
          <w:i/>
        </w:rPr>
        <w:t xml:space="preserve">Chengqian Ma et al. </w:t>
      </w:r>
      <w:r>
        <w:t xml:space="preserve">EMNLP 2025. </w:t>
      </w:r>
      <w:r>
        <w:fldChar w:fldCharType="begin"/>
      </w:r>
      <w:r>
        <w:instrText xml:space="preserve"> HYPERLINK "https://aclanthology.org/2025.emnlp-main.1160/"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24BBE80">
      <w:pPr>
        <w:widowControl/>
        <w:numPr>
          <w:ilvl w:val="0"/>
          <w:numId w:val="12"/>
        </w:numPr>
        <w:spacing w:after="100"/>
      </w:pPr>
      <w:r>
        <w:t xml:space="preserve">"HumDial-EIBench: A Human-Recorded Multi-Turn Emotional Intelligence Benchmark for Audio Language Models". </w:t>
      </w:r>
      <w:r>
        <w:rPr>
          <w:i/>
        </w:rPr>
        <w:t xml:space="preserve">Shuiyuan Wang et al </w:t>
      </w:r>
      <w:r>
        <w:t xml:space="preserve">arXiv 2026. </w:t>
      </w:r>
      <w:r>
        <w:fldChar w:fldCharType="begin"/>
      </w:r>
      <w:r>
        <w:instrText xml:space="preserve"> HYPERLINK "https://arxiv.org/abs/2604.11594"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AE19005">
      <w:pPr>
        <w:widowControl/>
        <w:numPr>
          <w:ilvl w:val="0"/>
          <w:numId w:val="12"/>
        </w:numPr>
        <w:spacing w:after="100"/>
      </w:pPr>
      <w:r>
        <w:t xml:space="preserve">"VoiceBench: Benchmarking LLM-Based Voice Assistants". </w:t>
      </w:r>
      <w:r>
        <w:rPr>
          <w:i/>
        </w:rPr>
        <w:t xml:space="preserve">Yiming Chen et al. </w:t>
      </w:r>
      <w:r>
        <w:t xml:space="preserve">TACL 2026. </w:t>
      </w:r>
      <w:r>
        <w:fldChar w:fldCharType="begin"/>
      </w:r>
      <w:r>
        <w:instrText xml:space="preserve"> HYPERLINK "https://arxiv.org/abs/2410.17196"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EF8C2A6">
      <w:pPr>
        <w:widowControl/>
        <w:numPr>
          <w:ilvl w:val="0"/>
          <w:numId w:val="12"/>
        </w:numPr>
        <w:spacing w:after="100"/>
      </w:pPr>
      <w:r>
        <w:t xml:space="preserve">"The Context Trap: Why End-to-End Audio Language Models Fail Multi-turn Dialogues". </w:t>
      </w:r>
      <w:r>
        <w:rPr>
          <w:i/>
        </w:rPr>
        <w:t xml:space="preserve">Zhi Rui Tam et al. </w:t>
      </w:r>
      <w:r>
        <w:t xml:space="preserve">IWSDS 2026. </w:t>
      </w:r>
      <w:r>
        <w:fldChar w:fldCharType="begin"/>
      </w:r>
      <w:r>
        <w:instrText xml:space="preserve"> HYPERLINK "https://aclanthology.org/2026.iwsds-1.7/"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5A2CBC5">
      <w:pPr>
        <w:widowControl/>
        <w:numPr>
          <w:ilvl w:val="0"/>
          <w:numId w:val="12"/>
        </w:numPr>
        <w:spacing w:after="100"/>
      </w:pPr>
      <w:r>
        <w:t xml:space="preserve">"SDiaReward: Modeling and Benchmarking Spoken Dialogue Rewards with Modality and Colloquialness". </w:t>
      </w:r>
      <w:r>
        <w:rPr>
          <w:i/>
        </w:rPr>
        <w:t xml:space="preserve">Jingyu Lu et al. </w:t>
      </w:r>
      <w:r>
        <w:t xml:space="preserve">ACL 2026. </w:t>
      </w:r>
      <w:r>
        <w:fldChar w:fldCharType="begin"/>
      </w:r>
      <w:r>
        <w:instrText xml:space="preserve"> HYPERLINK "https://aclanthology.org/2026.acl-long.185/"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2A7E265">
      <w:pPr>
        <w:widowControl/>
        <w:numPr>
          <w:ilvl w:val="0"/>
          <w:numId w:val="12"/>
        </w:numPr>
        <w:spacing w:after="100"/>
      </w:pPr>
      <w:r>
        <w:t xml:space="preserve">"SpeakerSleuth: Can Large Audio-Language Models Judge Speaker Consistency across Multi-turn Dialogues?". </w:t>
      </w:r>
      <w:r>
        <w:rPr>
          <w:i/>
        </w:rPr>
        <w:t xml:space="preserve">Jonggeun Lee et al. </w:t>
      </w:r>
      <w:r>
        <w:t xml:space="preserve">ACL 2026. </w:t>
      </w:r>
      <w:r>
        <w:fldChar w:fldCharType="begin"/>
      </w:r>
      <w:r>
        <w:instrText xml:space="preserve"> HYPERLINK "https://aclanthology.org/2026.acl-long.944/"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8C6D249">
      <w:pPr>
        <w:widowControl/>
        <w:numPr>
          <w:ilvl w:val="0"/>
          <w:numId w:val="12"/>
        </w:numPr>
        <w:spacing w:after="100"/>
      </w:pPr>
      <w:r>
        <w:t xml:space="preserve">"Style Amnesia: Investigating Speaking Style Degradation and Mitigation in Multi-Turn Spoken Language Models". </w:t>
      </w:r>
      <w:r>
        <w:rPr>
          <w:i/>
        </w:rPr>
        <w:t xml:space="preserve">Yu-Xiang Lin et al. </w:t>
      </w:r>
      <w:r>
        <w:t xml:space="preserve">ACL Findings 2026. </w:t>
      </w:r>
      <w:r>
        <w:fldChar w:fldCharType="begin"/>
      </w:r>
      <w:r>
        <w:instrText xml:space="preserve"> HYPERLINK "https://aclanthology.org/2026.findings-acl.304/"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A381931">
      <w:pPr>
        <w:pStyle w:val="3"/>
        <w:keepNext/>
      </w:pPr>
      <w:r>
        <w:t>Models</w:t>
      </w:r>
    </w:p>
    <w:p w14:paraId="31C72B4A">
      <w:pPr>
        <w:pStyle w:val="4"/>
        <w:keepNext/>
      </w:pPr>
      <w:r>
        <w:t>Interaction Mode: Turn-taking</w:t>
      </w:r>
    </w:p>
    <w:p w14:paraId="4D0D37DA">
      <w:pPr>
        <w:widowControl/>
        <w:numPr>
          <w:ilvl w:val="0"/>
          <w:numId w:val="13"/>
        </w:numPr>
        <w:spacing w:after="100"/>
      </w:pPr>
      <w:r>
        <w:t xml:space="preserve">"Improving End-of-Turn Detection in Spoken Dialogues by Detecting Speaker Intentions as a Secondary Task". </w:t>
      </w:r>
      <w:r>
        <w:rPr>
          <w:i/>
        </w:rPr>
        <w:t xml:space="preserve">Zakaria Aldeneh et al.. </w:t>
      </w:r>
      <w:r>
        <w:t xml:space="preserve">ICASSP 2018. </w:t>
      </w:r>
      <w:r>
        <w:fldChar w:fldCharType="begin"/>
      </w:r>
      <w:r>
        <w:instrText xml:space="preserve"> HYPERLINK "https://doi.org/10.1109/ICASSP.2018.8461340"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9BFB580">
      <w:pPr>
        <w:widowControl/>
        <w:numPr>
          <w:ilvl w:val="0"/>
          <w:numId w:val="13"/>
        </w:numPr>
        <w:spacing w:after="100"/>
      </w:pPr>
      <w:r>
        <w:t xml:space="preserve">"Neural Dialogue Context Online End-of-Turn Detection". </w:t>
      </w:r>
      <w:r>
        <w:rPr>
          <w:i/>
        </w:rPr>
        <w:t xml:space="preserve">Ryo Masumura et al.. </w:t>
      </w:r>
      <w:r>
        <w:t xml:space="preserve">SIGDIAL 2018. </w:t>
      </w:r>
      <w:r>
        <w:fldChar w:fldCharType="begin"/>
      </w:r>
      <w:r>
        <w:instrText xml:space="preserve"> HYPERLINK "https://aclanthology.org/W18-5024/"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BEBE5BE">
      <w:pPr>
        <w:widowControl/>
        <w:numPr>
          <w:ilvl w:val="0"/>
          <w:numId w:val="13"/>
        </w:numPr>
        <w:spacing w:after="100"/>
      </w:pPr>
      <w:r>
        <w:t xml:space="preserve">"Prediction of Turn-Taking Using Multitask Learning with Prediction of Backchannels and Fillers". </w:t>
      </w:r>
      <w:r>
        <w:rPr>
          <w:i/>
        </w:rPr>
        <w:t xml:space="preserve">Kohei Hara et al.. </w:t>
      </w:r>
      <w:r>
        <w:t xml:space="preserve">Interspeech 2018. </w:t>
      </w:r>
      <w:r>
        <w:fldChar w:fldCharType="begin"/>
      </w:r>
      <w:r>
        <w:instrText xml:space="preserve"> HYPERLINK "https://www.isca-archive.org/interspeech_2018/hara18_interspeech.html"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EDA12F8">
      <w:pPr>
        <w:widowControl/>
        <w:numPr>
          <w:ilvl w:val="0"/>
          <w:numId w:val="13"/>
        </w:numPr>
        <w:spacing w:after="100"/>
      </w:pPr>
      <w:r>
        <w:t xml:space="preserve">"Turn-Taking Prediction Based on Detection of Transition Relevance Place". </w:t>
      </w:r>
      <w:r>
        <w:rPr>
          <w:i/>
        </w:rPr>
        <w:t xml:space="preserve">Kohei Hara et al.. </w:t>
      </w:r>
      <w:r>
        <w:t xml:space="preserve">Interspeech 2019. </w:t>
      </w:r>
      <w:r>
        <w:fldChar w:fldCharType="begin"/>
      </w:r>
      <w:r>
        <w:instrText xml:space="preserve"> HYPERLINK "https://www.isca-archive.org/interspeech_2019/hara19_interspeech.html"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F7B1EE8">
      <w:pPr>
        <w:widowControl/>
        <w:numPr>
          <w:ilvl w:val="0"/>
          <w:numId w:val="13"/>
        </w:numPr>
        <w:spacing w:after="100"/>
      </w:pPr>
      <w:r>
        <w:t xml:space="preserve">"TurnGPT: A Transformer-Based Language Model for Predicting Turn-Taking in Spoken Dialog". </w:t>
      </w:r>
      <w:r>
        <w:rPr>
          <w:i/>
        </w:rPr>
        <w:t xml:space="preserve">Erik Ekstedt and Gabriel Skantze. </w:t>
      </w:r>
      <w:r>
        <w:t xml:space="preserve">EMNLP Findings 2020. </w:t>
      </w:r>
      <w:r>
        <w:fldChar w:fldCharType="begin"/>
      </w:r>
      <w:r>
        <w:instrText xml:space="preserve"> HYPERLINK "https://aclanthology.org/2020.findings-emnlp.268/"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A66A944">
      <w:pPr>
        <w:widowControl/>
        <w:numPr>
          <w:ilvl w:val="0"/>
          <w:numId w:val="13"/>
        </w:numPr>
        <w:spacing w:after="100"/>
      </w:pPr>
      <w:r>
        <w:t xml:space="preserve">"Projection of Turn Completion in Incremental Spoken Dialogue Systems". </w:t>
      </w:r>
      <w:r>
        <w:rPr>
          <w:i/>
        </w:rPr>
        <w:t xml:space="preserve">Erik Ekstedt and Gabriel Skantze. </w:t>
      </w:r>
      <w:r>
        <w:t xml:space="preserve">SIGDIAL 2021. </w:t>
      </w:r>
      <w:r>
        <w:fldChar w:fldCharType="begin"/>
      </w:r>
      <w:r>
        <w:instrText xml:space="preserve"> HYPERLINK "https://aclanthology.org/2021.sigdial-1.45/"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D32BB8A">
      <w:pPr>
        <w:widowControl/>
        <w:numPr>
          <w:ilvl w:val="0"/>
          <w:numId w:val="13"/>
        </w:numPr>
        <w:spacing w:after="100"/>
      </w:pPr>
      <w:r>
        <w:t xml:space="preserve">"Timing Generating Networks: Neural Network Based Precise Turn-Taking Timing Prediction in Multiparty Conversation". </w:t>
      </w:r>
      <w:r>
        <w:rPr>
          <w:i/>
        </w:rPr>
        <w:t xml:space="preserve">Shinya Fujie et al.. </w:t>
      </w:r>
      <w:r>
        <w:t xml:space="preserve">Interspeech 2021. </w:t>
      </w:r>
      <w:r>
        <w:fldChar w:fldCharType="begin"/>
      </w:r>
      <w:r>
        <w:instrText xml:space="preserve"> HYPERLINK "https://www.isca-archive.org/interspeech_2021/fujie21_interspeech.html"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0BAAADF">
      <w:pPr>
        <w:widowControl/>
        <w:numPr>
          <w:ilvl w:val="0"/>
          <w:numId w:val="13"/>
        </w:numPr>
        <w:spacing w:after="100"/>
      </w:pPr>
      <w:r>
        <w:t xml:space="preserve">"Using Transition Duration to Improve Turn-taking in Conversational Agents". </w:t>
      </w:r>
      <w:r>
        <w:rPr>
          <w:i/>
        </w:rPr>
        <w:t xml:space="preserve">Charles Threlkeld et al. </w:t>
      </w:r>
      <w:r>
        <w:t xml:space="preserve">SIGDIAL 2022. </w:t>
      </w:r>
      <w:r>
        <w:fldChar w:fldCharType="begin"/>
      </w:r>
      <w:r>
        <w:instrText xml:space="preserve"> HYPERLINK "https://aclanthology.org/2022.sigdial-1.20/"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ED84F4F">
      <w:pPr>
        <w:widowControl/>
        <w:numPr>
          <w:ilvl w:val="0"/>
          <w:numId w:val="13"/>
        </w:numPr>
        <w:spacing w:after="100"/>
      </w:pPr>
      <w:r>
        <w:t xml:space="preserve">"When can I Speak? Predicting Initiation Points for Spoken Dialogue Agents". </w:t>
      </w:r>
      <w:r>
        <w:rPr>
          <w:i/>
        </w:rPr>
        <w:t xml:space="preserve">Siyan Li et al. </w:t>
      </w:r>
      <w:r>
        <w:t xml:space="preserve">SIGDIAL 2022. </w:t>
      </w:r>
      <w:r>
        <w:fldChar w:fldCharType="begin"/>
      </w:r>
      <w:r>
        <w:instrText xml:space="preserve"> HYPERLINK "https://aclanthology.org/2022.sigdial-1.22/"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0F97F83">
      <w:pPr>
        <w:widowControl/>
        <w:numPr>
          <w:ilvl w:val="0"/>
          <w:numId w:val="13"/>
        </w:numPr>
        <w:spacing w:after="100"/>
      </w:pPr>
      <w:r>
        <w:t xml:space="preserve">"Voice Activity Projection: Self-supervised Learning of Turn-taking Events". </w:t>
      </w:r>
      <w:r>
        <w:rPr>
          <w:i/>
        </w:rPr>
        <w:t xml:space="preserve">Erik Ekstedt and Gabriel Skantze </w:t>
      </w:r>
      <w:r>
        <w:t xml:space="preserve">Interspeech 2022. </w:t>
      </w:r>
      <w:r>
        <w:fldChar w:fldCharType="begin"/>
      </w:r>
      <w:r>
        <w:instrText xml:space="preserve"> HYPERLINK "https://doi.org/10.21437/Interspeech.2022-10955"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DC53D41">
      <w:pPr>
        <w:widowControl/>
        <w:numPr>
          <w:ilvl w:val="0"/>
          <w:numId w:val="13"/>
        </w:numPr>
        <w:spacing w:after="100"/>
      </w:pPr>
      <w:r>
        <w:t xml:space="preserve">"Gated Multimodal Fusion with Contrastive Learning for Turn-Taking Prediction in Human-Robot Dialogue". </w:t>
      </w:r>
      <w:r>
        <w:rPr>
          <w:i/>
        </w:rPr>
        <w:t xml:space="preserve">Jiudong Yang et al.. </w:t>
      </w:r>
      <w:r>
        <w:t xml:space="preserve">ICASSP 2022. </w:t>
      </w:r>
      <w:r>
        <w:fldChar w:fldCharType="begin"/>
      </w:r>
      <w:r>
        <w:instrText xml:space="preserve"> HYPERLINK "https://doi.org/10.1109/ICASSP43922.2022.9746613"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0185F3E">
      <w:pPr>
        <w:widowControl/>
        <w:numPr>
          <w:ilvl w:val="0"/>
          <w:numId w:val="13"/>
        </w:numPr>
        <w:spacing w:after="100"/>
      </w:pPr>
      <w:r>
        <w:t xml:space="preserve">"Response Timing Estimation for Spoken Dialog System Using Dialog Act Estimation". </w:t>
      </w:r>
      <w:r>
        <w:rPr>
          <w:i/>
        </w:rPr>
        <w:t xml:space="preserve">Jin Sakuma et al.. </w:t>
      </w:r>
      <w:r>
        <w:t xml:space="preserve">Interspeech 2022. </w:t>
      </w:r>
      <w:r>
        <w:fldChar w:fldCharType="begin"/>
      </w:r>
      <w:r>
        <w:instrText xml:space="preserve"> HYPERLINK "https://www.isca-archive.org/interspeech_2022/sakuma22_interspeech.html"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A973D86">
      <w:pPr>
        <w:widowControl/>
        <w:numPr>
          <w:ilvl w:val="0"/>
          <w:numId w:val="13"/>
        </w:numPr>
        <w:spacing w:after="100"/>
      </w:pPr>
      <w:r>
        <w:t xml:space="preserve">"Turn-Taking Prediction for Natural Conversational Speech". </w:t>
      </w:r>
      <w:r>
        <w:rPr>
          <w:i/>
        </w:rPr>
        <w:t xml:space="preserve">Shuo-Yiin Chang et al.. </w:t>
      </w:r>
      <w:r>
        <w:t xml:space="preserve">Interspeech 2022. </w:t>
      </w:r>
      <w:r>
        <w:fldChar w:fldCharType="begin"/>
      </w:r>
      <w:r>
        <w:instrText xml:space="preserve"> HYPERLINK "https://www.isca-archive.org/interspeech_2022/chang22_interspeech.html"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6F05189">
      <w:pPr>
        <w:widowControl/>
        <w:numPr>
          <w:ilvl w:val="0"/>
          <w:numId w:val="13"/>
        </w:numPr>
        <w:spacing w:after="100"/>
      </w:pPr>
      <w:r>
        <w:t xml:space="preserve">"Generative Spoken Dialogue Language Modeling". </w:t>
      </w:r>
      <w:r>
        <w:rPr>
          <w:i/>
        </w:rPr>
        <w:t xml:space="preserve">Tu Anh Nguyen et al. </w:t>
      </w:r>
      <w:r>
        <w:t xml:space="preserve">arXiv 2022 / TACL 2023. </w:t>
      </w:r>
      <w:r>
        <w:fldChar w:fldCharType="begin"/>
      </w:r>
      <w:r>
        <w:instrText xml:space="preserve"> HYPERLINK "https://arxiv.org/abs/2203.16502"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8B76E42">
      <w:pPr>
        <w:widowControl/>
        <w:numPr>
          <w:ilvl w:val="0"/>
          <w:numId w:val="13"/>
        </w:numPr>
        <w:spacing w:after="100"/>
      </w:pPr>
      <w:r>
        <w:t xml:space="preserve">"SpeechGPT: Empowering Large Language Models with Intrinsic Cross-Modal Conversational Abilities". </w:t>
      </w:r>
      <w:r>
        <w:rPr>
          <w:i/>
        </w:rPr>
        <w:t xml:space="preserve">Dong Zhang et al. </w:t>
      </w:r>
      <w:r>
        <w:t xml:space="preserve">EMNLP Findings 2023. </w:t>
      </w:r>
      <w:r>
        <w:fldChar w:fldCharType="begin"/>
      </w:r>
      <w:r>
        <w:instrText xml:space="preserve"> HYPERLINK "https://arxiv.org/abs/2305.11000"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16498CC">
      <w:pPr>
        <w:widowControl/>
        <w:numPr>
          <w:ilvl w:val="0"/>
          <w:numId w:val="13"/>
        </w:numPr>
        <w:spacing w:after="100"/>
      </w:pPr>
      <w:r>
        <w:t xml:space="preserve">"Let's Go Real Talk: Spoken Dialogue Model for Face-to-Face Conversation". </w:t>
      </w:r>
      <w:r>
        <w:rPr>
          <w:i/>
        </w:rPr>
        <w:t xml:space="preserve">Se Park et al. </w:t>
      </w:r>
      <w:r>
        <w:t xml:space="preserve">ACL 2024. </w:t>
      </w:r>
      <w:r>
        <w:fldChar w:fldCharType="begin"/>
      </w:r>
      <w:r>
        <w:instrText xml:space="preserve"> HYPERLINK "https://aclanthology.org/2024.acl-long.860/"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99D7BBC">
      <w:pPr>
        <w:widowControl/>
        <w:numPr>
          <w:ilvl w:val="0"/>
          <w:numId w:val="13"/>
        </w:numPr>
        <w:spacing w:after="100"/>
      </w:pPr>
      <w:r>
        <w:t xml:space="preserve">"Qwen2-Audio Technical Report". </w:t>
      </w:r>
      <w:r>
        <w:rPr>
          <w:i/>
        </w:rPr>
        <w:t xml:space="preserve">Yunfei Chu et al. </w:t>
      </w:r>
      <w:r>
        <w:t xml:space="preserve">arXiv 2024. </w:t>
      </w:r>
      <w:r>
        <w:fldChar w:fldCharType="begin"/>
      </w:r>
      <w:r>
        <w:instrText xml:space="preserve"> HYPERLINK "https://arxiv.org/abs/2407.10759"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DB43E63">
      <w:pPr>
        <w:widowControl/>
        <w:numPr>
          <w:ilvl w:val="0"/>
          <w:numId w:val="13"/>
        </w:numPr>
        <w:spacing w:after="100"/>
      </w:pPr>
      <w:r>
        <w:t xml:space="preserve">"Style-Talker: Finetuning Audio Language Model and Style-Based Text-to-Speech Model for Fast Spoken Dialogue Generation". </w:t>
      </w:r>
      <w:r>
        <w:rPr>
          <w:i/>
        </w:rPr>
        <w:t xml:space="preserve">Yinghao Aaron Li et al. </w:t>
      </w:r>
      <w:r>
        <w:t xml:space="preserve">arXiv 2024. </w:t>
      </w:r>
      <w:r>
        <w:fldChar w:fldCharType="begin"/>
      </w:r>
      <w:r>
        <w:instrText xml:space="preserve"> HYPERLINK "https://arxiv.org/abs/2408.11849"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C63030A">
      <w:pPr>
        <w:widowControl/>
        <w:numPr>
          <w:ilvl w:val="0"/>
          <w:numId w:val="13"/>
        </w:numPr>
        <w:spacing w:after="100"/>
      </w:pPr>
      <w:r>
        <w:t xml:space="preserve">"EMOVA: Empowering Language Models to See, Hear and Speak with Vivid Emotions". </w:t>
      </w:r>
      <w:r>
        <w:rPr>
          <w:i/>
        </w:rPr>
        <w:t xml:space="preserve">Kai Chen et al. </w:t>
      </w:r>
      <w:r>
        <w:t xml:space="preserve">arXiv 2024. </w:t>
      </w:r>
      <w:r>
        <w:fldChar w:fldCharType="begin"/>
      </w:r>
      <w:r>
        <w:instrText xml:space="preserve"> HYPERLINK "https://arxiv.org/abs/2409.18042"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35A016E">
      <w:pPr>
        <w:widowControl/>
        <w:numPr>
          <w:ilvl w:val="0"/>
          <w:numId w:val="13"/>
        </w:numPr>
        <w:spacing w:after="100"/>
      </w:pPr>
      <w:r>
        <w:t xml:space="preserve">"Internalizing ASR with Implicit Chain of Thought for Efficient Speech-to-Speech Conversational LLM". </w:t>
      </w:r>
      <w:r>
        <w:rPr>
          <w:i/>
        </w:rPr>
        <w:t xml:space="preserve">Robin Shinghei Yuen et al. </w:t>
      </w:r>
      <w:r>
        <w:t xml:space="preserve">NeurIPS 2024. </w:t>
      </w:r>
      <w:r>
        <w:fldChar w:fldCharType="begin"/>
      </w:r>
      <w:r>
        <w:instrText xml:space="preserve"> HYPERLINK "https://arxiv.org/abs/2409.17353"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E4199A5">
      <w:pPr>
        <w:widowControl/>
        <w:numPr>
          <w:ilvl w:val="0"/>
          <w:numId w:val="13"/>
        </w:numPr>
        <w:spacing w:after="100"/>
      </w:pPr>
      <w:r>
        <w:t xml:space="preserve">"Building a Taiwanese Mandarin Spoken Language Model: A First Attempt". </w:t>
      </w:r>
      <w:r>
        <w:rPr>
          <w:i/>
        </w:rPr>
        <w:t xml:space="preserve">Chih-Kai Yang et al. </w:t>
      </w:r>
      <w:r>
        <w:t xml:space="preserve">arXiv 2024. </w:t>
      </w:r>
      <w:r>
        <w:fldChar w:fldCharType="begin"/>
      </w:r>
      <w:r>
        <w:instrText xml:space="preserve"> HYPERLINK "https://arxiv.org/abs/2411.07111"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8F3114C">
      <w:pPr>
        <w:widowControl/>
        <w:numPr>
          <w:ilvl w:val="0"/>
          <w:numId w:val="13"/>
        </w:numPr>
        <w:spacing w:after="100"/>
      </w:pPr>
      <w:r>
        <w:t xml:space="preserve">"LLaMA-Omni: Seamless Speech Interaction with Large Language Models". </w:t>
      </w:r>
      <w:r>
        <w:rPr>
          <w:i/>
        </w:rPr>
        <w:t xml:space="preserve">Qingkai Fang et al. </w:t>
      </w:r>
      <w:r>
        <w:t xml:space="preserve">arXiv 2024. </w:t>
      </w:r>
      <w:r>
        <w:fldChar w:fldCharType="begin"/>
      </w:r>
      <w:r>
        <w:instrText xml:space="preserve"> HYPERLINK "https://arxiv.org/abs/2409.06666"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0FCEA6B">
      <w:pPr>
        <w:widowControl/>
        <w:numPr>
          <w:ilvl w:val="0"/>
          <w:numId w:val="13"/>
        </w:numPr>
        <w:spacing w:after="100"/>
      </w:pPr>
      <w:r>
        <w:t xml:space="preserve">"Mini-Omni: Language Models Can Hear, Talk While Thinking in Streaming". </w:t>
      </w:r>
      <w:r>
        <w:rPr>
          <w:i/>
        </w:rPr>
        <w:t xml:space="preserve">Zhifei Xie et al. </w:t>
      </w:r>
      <w:r>
        <w:t xml:space="preserve">arXiv 2024. </w:t>
      </w:r>
      <w:r>
        <w:fldChar w:fldCharType="begin"/>
      </w:r>
      <w:r>
        <w:instrText xml:space="preserve"> HYPERLINK "https://arxiv.org/abs/2408.16725"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A757440">
      <w:pPr>
        <w:widowControl/>
        <w:numPr>
          <w:ilvl w:val="0"/>
          <w:numId w:val="13"/>
        </w:numPr>
        <w:spacing w:after="100"/>
      </w:pPr>
      <w:r>
        <w:t xml:space="preserve">"GLM-4-Voice: Towards Intelligent and Human-Like End-to-End Spoken Chatbot". </w:t>
      </w:r>
      <w:r>
        <w:rPr>
          <w:i/>
        </w:rPr>
        <w:t xml:space="preserve">Aohan Zeng et al. </w:t>
      </w:r>
      <w:r>
        <w:t xml:space="preserve">arXiv 2024. </w:t>
      </w:r>
      <w:r>
        <w:fldChar w:fldCharType="begin"/>
      </w:r>
      <w:r>
        <w:instrText xml:space="preserve"> HYPERLINK "https://arxiv.org/abs/2412.02612"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1492019">
      <w:pPr>
        <w:widowControl/>
        <w:numPr>
          <w:ilvl w:val="0"/>
          <w:numId w:val="13"/>
        </w:numPr>
        <w:spacing w:after="100"/>
      </w:pPr>
      <w:r>
        <w:t xml:space="preserve">"Triadic Multi-party Voice Activity Projection for Turn-taking in Spoken Dialogue Systems". </w:t>
      </w:r>
      <w:r>
        <w:rPr>
          <w:i/>
        </w:rPr>
        <w:t xml:space="preserve">Mikey Elmers et al. </w:t>
      </w:r>
      <w:r>
        <w:t xml:space="preserve">Interspeech 2025. </w:t>
      </w:r>
      <w:r>
        <w:fldChar w:fldCharType="begin"/>
      </w:r>
      <w:r>
        <w:instrText xml:space="preserve"> HYPERLINK "https://www.isca-archive.org/interspeech_2025/elmers25_interspeech.html"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751E2AD">
      <w:pPr>
        <w:widowControl/>
        <w:numPr>
          <w:ilvl w:val="0"/>
          <w:numId w:val="13"/>
        </w:numPr>
        <w:spacing w:after="100"/>
      </w:pPr>
      <w:r>
        <w:t xml:space="preserve">"OpenOmni: Advancing Open-Source Omnimodal Large Language Models with Progressive Multimodal Alignment and Real-time Emotional Speech Synthesis". </w:t>
      </w:r>
      <w:r>
        <w:rPr>
          <w:i/>
        </w:rPr>
        <w:t xml:space="preserve">Run Luo et al. </w:t>
      </w:r>
      <w:r>
        <w:t xml:space="preserve">arXiv 2025. </w:t>
      </w:r>
      <w:r>
        <w:fldChar w:fldCharType="begin"/>
      </w:r>
      <w:r>
        <w:instrText xml:space="preserve"> HYPERLINK "https://arxiv.org/abs/2501.04561"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B73E347">
      <w:pPr>
        <w:widowControl/>
        <w:numPr>
          <w:ilvl w:val="0"/>
          <w:numId w:val="13"/>
        </w:numPr>
        <w:spacing w:after="100"/>
      </w:pPr>
      <w:r>
        <w:t xml:space="preserve">"GOAT-SLM: A Spoken Language Model with Paralinguistic and Speaker Characteristic Awareness". </w:t>
      </w:r>
      <w:r>
        <w:rPr>
          <w:i/>
        </w:rPr>
        <w:t xml:space="preserve">Hongjie Chen et al. </w:t>
      </w:r>
      <w:r>
        <w:t xml:space="preserve">arXiv 2025. </w:t>
      </w:r>
      <w:r>
        <w:fldChar w:fldCharType="begin"/>
      </w:r>
      <w:r>
        <w:instrText xml:space="preserve"> HYPERLINK "https://arxiv.org/abs/2507.18119"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25B6CF6">
      <w:pPr>
        <w:widowControl/>
        <w:numPr>
          <w:ilvl w:val="0"/>
          <w:numId w:val="13"/>
        </w:numPr>
        <w:spacing w:after="100"/>
      </w:pPr>
      <w:r>
        <w:t xml:space="preserve">"OpenS2S: Advancing Fully Open-Source End-to-End Empathetic Large Speech Language Model". </w:t>
      </w:r>
      <w:r>
        <w:rPr>
          <w:i/>
        </w:rPr>
        <w:t xml:space="preserve">Chen Wang et al. </w:t>
      </w:r>
      <w:r>
        <w:t xml:space="preserve">arXiv 2025. </w:t>
      </w:r>
      <w:r>
        <w:fldChar w:fldCharType="begin"/>
      </w:r>
      <w:r>
        <w:instrText xml:space="preserve"> HYPERLINK "https://arxiv.org/abs/2507.05177"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7566C35">
      <w:pPr>
        <w:widowControl/>
        <w:numPr>
          <w:ilvl w:val="0"/>
          <w:numId w:val="13"/>
        </w:numPr>
        <w:spacing w:after="100"/>
      </w:pPr>
      <w:r>
        <w:t xml:space="preserve">"Step-Audio 2 Technical Report". </w:t>
      </w:r>
      <w:r>
        <w:rPr>
          <w:i/>
        </w:rPr>
        <w:t xml:space="preserve">StepFun Team et al. </w:t>
      </w:r>
      <w:r>
        <w:t xml:space="preserve">arXiv 2025. </w:t>
      </w:r>
      <w:r>
        <w:fldChar w:fldCharType="begin"/>
      </w:r>
      <w:r>
        <w:instrText xml:space="preserve"> HYPERLINK "https://arxiv.org/abs/2507.16632"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66D6DAE">
      <w:pPr>
        <w:widowControl/>
        <w:numPr>
          <w:ilvl w:val="0"/>
          <w:numId w:val="13"/>
        </w:numPr>
        <w:spacing w:after="100"/>
      </w:pPr>
      <w:r>
        <w:t xml:space="preserve">"InteractiveOmni: A Unified Omni-modal Model for Audio-Visual Multi-turn Dialogue". </w:t>
      </w:r>
      <w:r>
        <w:rPr>
          <w:i/>
        </w:rPr>
        <w:t xml:space="preserve">Wenwen Tong et al. </w:t>
      </w:r>
      <w:r>
        <w:t xml:space="preserve">arXiv 2025. </w:t>
      </w:r>
      <w:r>
        <w:fldChar w:fldCharType="begin"/>
      </w:r>
      <w:r>
        <w:instrText xml:space="preserve"> HYPERLINK "https://arxiv.org/abs/2510.13747"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529769D">
      <w:pPr>
        <w:widowControl/>
        <w:numPr>
          <w:ilvl w:val="0"/>
          <w:numId w:val="13"/>
        </w:numPr>
        <w:spacing w:after="100"/>
      </w:pPr>
      <w:r>
        <w:t xml:space="preserve">"Step-Audio: Unified Understanding and Generation in Intelligent Speech Interaction". </w:t>
      </w:r>
      <w:r>
        <w:rPr>
          <w:i/>
        </w:rPr>
        <w:t xml:space="preserve">Ailin Huang et al. </w:t>
      </w:r>
      <w:r>
        <w:t xml:space="preserve">arXiv 2025. </w:t>
      </w:r>
      <w:r>
        <w:fldChar w:fldCharType="begin"/>
      </w:r>
      <w:r>
        <w:instrText xml:space="preserve"> HYPERLINK "https://arxiv.org/abs/2502.11946"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EB8F5A5">
      <w:pPr>
        <w:widowControl/>
        <w:numPr>
          <w:ilvl w:val="0"/>
          <w:numId w:val="13"/>
        </w:numPr>
        <w:spacing w:after="100"/>
      </w:pPr>
      <w:r>
        <w:t xml:space="preserve">"Baichuan-Audio: A Unified Framework for End-to-End Speech Interaction". </w:t>
      </w:r>
      <w:r>
        <w:rPr>
          <w:i/>
        </w:rPr>
        <w:t xml:space="preserve">Tianpeng Li et al. </w:t>
      </w:r>
      <w:r>
        <w:t xml:space="preserve">arXiv 2025. </w:t>
      </w:r>
      <w:r>
        <w:fldChar w:fldCharType="begin"/>
      </w:r>
      <w:r>
        <w:instrText xml:space="preserve"> HYPERLINK "https://arxiv.org/abs/2502.17239"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008E96E">
      <w:pPr>
        <w:widowControl/>
        <w:numPr>
          <w:ilvl w:val="0"/>
          <w:numId w:val="13"/>
        </w:numPr>
        <w:spacing w:after="100"/>
      </w:pPr>
      <w:r>
        <w:t xml:space="preserve">"Kimi-Audio Technical Report". </w:t>
      </w:r>
      <w:r>
        <w:rPr>
          <w:i/>
        </w:rPr>
        <w:t xml:space="preserve">KimiTeam et al. </w:t>
      </w:r>
      <w:r>
        <w:t xml:space="preserve">arXiv 2025. </w:t>
      </w:r>
      <w:r>
        <w:fldChar w:fldCharType="begin"/>
      </w:r>
      <w:r>
        <w:instrText xml:space="preserve"> HYPERLINK "https://arxiv.org/abs/2504.18425"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839CAED">
      <w:pPr>
        <w:widowControl/>
        <w:numPr>
          <w:ilvl w:val="0"/>
          <w:numId w:val="13"/>
        </w:numPr>
        <w:spacing w:after="100"/>
      </w:pPr>
      <w:r>
        <w:t xml:space="preserve">"Qwen3-Omni Technical Report". </w:t>
      </w:r>
      <w:r>
        <w:rPr>
          <w:i/>
        </w:rPr>
        <w:t xml:space="preserve">Jin Xu et al. </w:t>
      </w:r>
      <w:r>
        <w:t xml:space="preserve">arXiv 2025. </w:t>
      </w:r>
      <w:r>
        <w:fldChar w:fldCharType="begin"/>
      </w:r>
      <w:r>
        <w:instrText xml:space="preserve"> HYPERLINK "https://arxiv.org/abs/2509.17765"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62359E1">
      <w:pPr>
        <w:widowControl/>
        <w:numPr>
          <w:ilvl w:val="0"/>
          <w:numId w:val="13"/>
        </w:numPr>
        <w:spacing w:after="100"/>
      </w:pPr>
      <w:r>
        <w:t xml:space="preserve">"PACHAT: Persona-Aware Speech Assistant for Multi-party Dialogue". </w:t>
      </w:r>
      <w:r>
        <w:rPr>
          <w:i/>
        </w:rPr>
        <w:t xml:space="preserve">Dongjie Fu et al. </w:t>
      </w:r>
      <w:r>
        <w:t xml:space="preserve">EMNLP 2025. </w:t>
      </w:r>
      <w:r>
        <w:fldChar w:fldCharType="begin"/>
      </w:r>
      <w:r>
        <w:instrText xml:space="preserve"> HYPERLINK "https://aclanthology.org/2025.emnlp-main.1492/"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110BC2A">
      <w:pPr>
        <w:widowControl/>
        <w:numPr>
          <w:ilvl w:val="0"/>
          <w:numId w:val="13"/>
        </w:numPr>
        <w:spacing w:after="100"/>
      </w:pPr>
      <w:r>
        <w:t xml:space="preserve">"VITA-Audio: Fast Interleaved Cross-Modal Token Generation for Efficient Large Speech-Language Model". </w:t>
      </w:r>
      <w:r>
        <w:rPr>
          <w:i/>
        </w:rPr>
        <w:t xml:space="preserve">Zuwei Long et al. </w:t>
      </w:r>
      <w:r>
        <w:t xml:space="preserve">arXiv 2025. </w:t>
      </w:r>
      <w:r>
        <w:fldChar w:fldCharType="begin"/>
      </w:r>
      <w:r>
        <w:instrText xml:space="preserve"> HYPERLINK "https://arxiv.org/abs/2505.03739"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BFDF53D">
      <w:pPr>
        <w:widowControl/>
        <w:numPr>
          <w:ilvl w:val="0"/>
          <w:numId w:val="13"/>
        </w:numPr>
        <w:spacing w:after="100"/>
      </w:pPr>
      <w:r>
        <w:t xml:space="preserve">"AV-Dialog: Spoken Dialogue Models with Audio-Visual Input". </w:t>
      </w:r>
      <w:r>
        <w:rPr>
          <w:i/>
        </w:rPr>
        <w:t xml:space="preserve">Tuochao Chen et al. </w:t>
      </w:r>
      <w:r>
        <w:t xml:space="preserve">arXiv 2025. </w:t>
      </w:r>
      <w:r>
        <w:fldChar w:fldCharType="begin"/>
      </w:r>
      <w:r>
        <w:instrText xml:space="preserve"> HYPERLINK "https://arxiv.org/abs/2511.11124"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AD5D36E">
      <w:pPr>
        <w:widowControl/>
        <w:numPr>
          <w:ilvl w:val="0"/>
          <w:numId w:val="13"/>
        </w:numPr>
        <w:spacing w:after="100"/>
      </w:pPr>
      <w:r>
        <w:t xml:space="preserve">"Qwen2.5-Omni Technical Report". </w:t>
      </w:r>
      <w:r>
        <w:rPr>
          <w:i/>
        </w:rPr>
        <w:t xml:space="preserve">Qwen Team et al. </w:t>
      </w:r>
      <w:r>
        <w:t xml:space="preserve">arXiv 2025. </w:t>
      </w:r>
      <w:r>
        <w:fldChar w:fldCharType="begin"/>
      </w:r>
      <w:r>
        <w:instrText xml:space="preserve"> HYPERLINK "https://arxiv.org/abs/2503.20215"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D7B8B87">
      <w:pPr>
        <w:widowControl/>
        <w:numPr>
          <w:ilvl w:val="0"/>
          <w:numId w:val="13"/>
        </w:numPr>
        <w:spacing w:after="100"/>
      </w:pPr>
      <w:r>
        <w:t xml:space="preserve">"LLaMA-Omni 2: LLM-based Real-time Spoken Chatbot with Autoregressive Streaming Speech Synthesis". </w:t>
      </w:r>
      <w:r>
        <w:rPr>
          <w:i/>
        </w:rPr>
        <w:t xml:space="preserve">Qingkai Fang et al. </w:t>
      </w:r>
      <w:r>
        <w:t xml:space="preserve">ACL 2025. </w:t>
      </w:r>
      <w:r>
        <w:fldChar w:fldCharType="begin"/>
      </w:r>
      <w:r>
        <w:instrText xml:space="preserve"> HYPERLINK "https://arxiv.org/abs/2505.02625"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820D241">
      <w:pPr>
        <w:widowControl/>
        <w:numPr>
          <w:ilvl w:val="0"/>
          <w:numId w:val="13"/>
        </w:numPr>
        <w:spacing w:after="100"/>
      </w:pPr>
      <w:r>
        <w:t xml:space="preserve">"VoxMind: An End-to-End Agentic Spoken Dialogue System". </w:t>
      </w:r>
      <w:r>
        <w:rPr>
          <w:i/>
        </w:rPr>
        <w:t xml:space="preserve">Tianle Liang et al. </w:t>
      </w:r>
      <w:r>
        <w:t xml:space="preserve">ACL 2026. </w:t>
      </w:r>
      <w:r>
        <w:fldChar w:fldCharType="begin"/>
      </w:r>
      <w:r>
        <w:instrText xml:space="preserve"> HYPERLINK "https://aclanthology.org/2026.acl-long.459/"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AA36611">
      <w:pPr>
        <w:widowControl/>
        <w:numPr>
          <w:ilvl w:val="0"/>
          <w:numId w:val="13"/>
        </w:numPr>
        <w:spacing w:after="100"/>
      </w:pPr>
      <w:r>
        <w:t xml:space="preserve">"ZipVoice-Dialog: Non-Autoregressive Spoken Dialogue Generation with Flow Matching". </w:t>
      </w:r>
      <w:r>
        <w:rPr>
          <w:i/>
        </w:rPr>
        <w:t xml:space="preserve">Han Zhu et al. </w:t>
      </w:r>
      <w:r>
        <w:t xml:space="preserve">ACL Findings 2026. </w:t>
      </w:r>
      <w:r>
        <w:fldChar w:fldCharType="begin"/>
      </w:r>
      <w:r>
        <w:instrText xml:space="preserve"> HYPERLINK "https://aclanthology.org/2026.findings-acl.1928/"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67015AB">
      <w:pPr>
        <w:pStyle w:val="4"/>
        <w:keepNext/>
      </w:pPr>
      <w:r>
        <w:t>Interaction Mode: Half-duplex / Controlled Barge-in</w:t>
      </w:r>
    </w:p>
    <w:p w14:paraId="539729BB">
      <w:pPr>
        <w:widowControl/>
        <w:numPr>
          <w:ilvl w:val="0"/>
          <w:numId w:val="14"/>
        </w:numPr>
        <w:spacing w:after="100"/>
      </w:pPr>
      <w:r>
        <w:t xml:space="preserve">"An Incremental Turn-Taking Model for Task-Oriented Dialog Systems". </w:t>
      </w:r>
      <w:r>
        <w:rPr>
          <w:i/>
        </w:rPr>
        <w:t xml:space="preserve">Andrei C. Coman et al.. </w:t>
      </w:r>
      <w:r>
        <w:t xml:space="preserve">Interspeech 2019. </w:t>
      </w:r>
      <w:r>
        <w:fldChar w:fldCharType="begin"/>
      </w:r>
      <w:r>
        <w:instrText xml:space="preserve"> HYPERLINK "https://www.isca-archive.org/interspeech_2019/coman19_interspeech.html"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A6D41A9">
      <w:pPr>
        <w:widowControl/>
        <w:numPr>
          <w:ilvl w:val="0"/>
          <w:numId w:val="14"/>
        </w:numPr>
        <w:spacing w:after="100"/>
      </w:pPr>
      <w:r>
        <w:t xml:space="preserve">"Oh, Jeez! or Uh-Huh? A Listener-Aware Backchannel Predictor on ASR Transcriptions". </w:t>
      </w:r>
      <w:r>
        <w:rPr>
          <w:i/>
        </w:rPr>
        <w:t xml:space="preserve">Daniel Ortega et al.. </w:t>
      </w:r>
      <w:r>
        <w:t xml:space="preserve">ICASSP 2020. </w:t>
      </w:r>
      <w:r>
        <w:fldChar w:fldCharType="begin"/>
      </w:r>
      <w:r>
        <w:instrText xml:space="preserve"> HYPERLINK "https://doi.org/10.1109/ICASSP40776.2020.9054344"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7520794">
      <w:pPr>
        <w:widowControl/>
        <w:numPr>
          <w:ilvl w:val="0"/>
          <w:numId w:val="14"/>
        </w:numPr>
        <w:spacing w:after="100"/>
      </w:pPr>
      <w:r>
        <w:t xml:space="preserve">"BPM_MT: Enhanced Backchannel Prediction Model Using Multi-Task Learning". </w:t>
      </w:r>
      <w:r>
        <w:rPr>
          <w:i/>
        </w:rPr>
        <w:t xml:space="preserve">Jin Yea Jang et al.. </w:t>
      </w:r>
      <w:r>
        <w:t xml:space="preserve">EMNLP 2021. </w:t>
      </w:r>
      <w:r>
        <w:fldChar w:fldCharType="begin"/>
      </w:r>
      <w:r>
        <w:instrText xml:space="preserve"> HYPERLINK "https://aclanthology.org/2021.emnlp-main.277/"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91E01E6">
      <w:pPr>
        <w:widowControl/>
        <w:numPr>
          <w:ilvl w:val="0"/>
          <w:numId w:val="14"/>
        </w:numPr>
        <w:spacing w:after="100"/>
      </w:pPr>
      <w:r>
        <w:t xml:space="preserve">"Device Directedness with Contextual Cues for Spoken Dialog Systems". </w:t>
      </w:r>
      <w:r>
        <w:rPr>
          <w:i/>
        </w:rPr>
        <w:t xml:space="preserve">Dhanush Bekal et al. </w:t>
      </w:r>
      <w:r>
        <w:t xml:space="preserve">arXiv 2022. </w:t>
      </w:r>
      <w:r>
        <w:fldChar w:fldCharType="begin"/>
      </w:r>
      <w:r>
        <w:instrText xml:space="preserve"> HYPERLINK "https://arxiv.org/abs/2211.13280"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81FAD95">
      <w:pPr>
        <w:widowControl/>
        <w:numPr>
          <w:ilvl w:val="0"/>
          <w:numId w:val="14"/>
        </w:numPr>
        <w:spacing w:after="100"/>
      </w:pPr>
      <w:r>
        <w:t xml:space="preserve">"Contextual Acoustic Barge-In Classification for Spoken Dialog Systems". </w:t>
      </w:r>
      <w:r>
        <w:rPr>
          <w:i/>
        </w:rPr>
        <w:t xml:space="preserve">Dhanush Bekal et al.. </w:t>
      </w:r>
      <w:r>
        <w:t xml:space="preserve">Interspeech 2022. </w:t>
      </w:r>
      <w:r>
        <w:fldChar w:fldCharType="begin"/>
      </w:r>
      <w:r>
        <w:instrText xml:space="preserve"> HYPERLINK "https://www.isca-archive.org/interspeech_2022/bekal22_interspeech.html"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98A1A58">
      <w:pPr>
        <w:widowControl/>
        <w:numPr>
          <w:ilvl w:val="0"/>
          <w:numId w:val="14"/>
        </w:numPr>
        <w:spacing w:after="100"/>
      </w:pPr>
      <w:r>
        <w:t xml:space="preserve">"Freeze-Omni: A Smart and Low Latency Speech-to-Speech Dialogue Model with Frozen LLM". </w:t>
      </w:r>
      <w:r>
        <w:rPr>
          <w:i/>
        </w:rPr>
        <w:t xml:space="preserve">Xiong Wang et al. </w:t>
      </w:r>
      <w:r>
        <w:t xml:space="preserve">arXiv 2024. </w:t>
      </w:r>
      <w:r>
        <w:fldChar w:fldCharType="begin"/>
      </w:r>
      <w:r>
        <w:instrText xml:space="preserve"> HYPERLINK "https://arxiv.org/abs/2411.00774"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B452B43">
      <w:pPr>
        <w:widowControl/>
        <w:numPr>
          <w:ilvl w:val="0"/>
          <w:numId w:val="14"/>
        </w:numPr>
        <w:spacing w:after="100"/>
      </w:pPr>
      <w:r>
        <w:t xml:space="preserve">"Mini-Omni2: Towards Open-source GPT-4o with Vision, Speech and Duplex Capabilities". </w:t>
      </w:r>
      <w:r>
        <w:rPr>
          <w:i/>
        </w:rPr>
        <w:t xml:space="preserve">Zhifei Xie et al. </w:t>
      </w:r>
      <w:r>
        <w:t xml:space="preserve">arXiv 2024. </w:t>
      </w:r>
      <w:r>
        <w:fldChar w:fldCharType="begin"/>
      </w:r>
      <w:r>
        <w:instrText xml:space="preserve"> HYPERLINK "https://arxiv.org/abs/2410.11190"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9C27438">
      <w:pPr>
        <w:widowControl/>
        <w:numPr>
          <w:ilvl w:val="0"/>
          <w:numId w:val="14"/>
        </w:numPr>
        <w:spacing w:after="100"/>
      </w:pPr>
      <w:r>
        <w:t xml:space="preserve">"VITA: Towards Open-Source Interactive Omni Multimodal LLM". </w:t>
      </w:r>
      <w:r>
        <w:rPr>
          <w:i/>
        </w:rPr>
        <w:t xml:space="preserve">Chaoyou Fu et al. </w:t>
      </w:r>
      <w:r>
        <w:t xml:space="preserve">arXiv 2024. </w:t>
      </w:r>
      <w:r>
        <w:fldChar w:fldCharType="begin"/>
      </w:r>
      <w:r>
        <w:instrText xml:space="preserve"> HYPERLINK "https://arxiv.org/abs/2408.05211"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FE6204C">
      <w:pPr>
        <w:widowControl/>
        <w:numPr>
          <w:ilvl w:val="0"/>
          <w:numId w:val="14"/>
        </w:numPr>
        <w:spacing w:after="100"/>
      </w:pPr>
      <w:r>
        <w:t xml:space="preserve">"SHANKS: Simultaneous Hearing and Thinking for Spoken Language Models". </w:t>
      </w:r>
      <w:r>
        <w:rPr>
          <w:i/>
        </w:rPr>
        <w:t xml:space="preserve">Cheng-Han Chiang et al. </w:t>
      </w:r>
      <w:r>
        <w:t xml:space="preserve">arXiv 2025. </w:t>
      </w:r>
      <w:r>
        <w:fldChar w:fldCharType="begin"/>
      </w:r>
      <w:r>
        <w:instrText xml:space="preserve"> HYPERLINK "https://arxiv.org/abs/2510.06917"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F3A66AC">
      <w:pPr>
        <w:pStyle w:val="4"/>
        <w:keepNext/>
      </w:pPr>
      <w:r>
        <w:t>Interaction Mode: Full-duplex</w:t>
      </w:r>
    </w:p>
    <w:p w14:paraId="74F6D826">
      <w:pPr>
        <w:widowControl/>
        <w:numPr>
          <w:ilvl w:val="0"/>
          <w:numId w:val="15"/>
        </w:numPr>
        <w:spacing w:after="100"/>
      </w:pPr>
      <w:r>
        <w:t xml:space="preserve">"Duplex Conversation in Outbound Agent System". </w:t>
      </w:r>
      <w:r>
        <w:rPr>
          <w:i/>
        </w:rPr>
        <w:t xml:space="preserve">Chunxiang Jin et al. </w:t>
      </w:r>
      <w:r>
        <w:t xml:space="preserve">Interspeech 2021. </w:t>
      </w:r>
      <w:r>
        <w:fldChar w:fldCharType="begin"/>
      </w:r>
      <w:r>
        <w:instrText xml:space="preserve"> HYPERLINK "https://www.isca-archive.org/interspeech_2021/jin21b_interspeech.html"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BB82245">
      <w:pPr>
        <w:widowControl/>
        <w:numPr>
          <w:ilvl w:val="0"/>
          <w:numId w:val="15"/>
        </w:numPr>
        <w:spacing w:after="100"/>
      </w:pPr>
      <w:r>
        <w:t xml:space="preserve">"Duplex Conversation: Towards Human-like Interaction in Spoken Dialogue Systems". </w:t>
      </w:r>
      <w:r>
        <w:rPr>
          <w:i/>
        </w:rPr>
        <w:t xml:space="preserve">Ting-En Lin et al. </w:t>
      </w:r>
      <w:r>
        <w:t xml:space="preserve">arXiv 2022. </w:t>
      </w:r>
      <w:r>
        <w:fldChar w:fldCharType="begin"/>
      </w:r>
      <w:r>
        <w:instrText xml:space="preserve"> HYPERLINK "https://arxiv.org/abs/2205.15060"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4ABCAC7">
      <w:pPr>
        <w:widowControl/>
        <w:numPr>
          <w:ilvl w:val="0"/>
          <w:numId w:val="15"/>
        </w:numPr>
        <w:spacing w:after="100"/>
      </w:pPr>
      <w:r>
        <w:t xml:space="preserve">"Beyond Turn-Based Interfaces: Synchronous LLMs as Full-Duplex Dialogue Agents". </w:t>
      </w:r>
      <w:r>
        <w:rPr>
          <w:i/>
        </w:rPr>
        <w:t xml:space="preserve">Bandhav Veluri et al. </w:t>
      </w:r>
      <w:r>
        <w:t xml:space="preserve">EMNLP 2024. </w:t>
      </w:r>
      <w:r>
        <w:fldChar w:fldCharType="begin"/>
      </w:r>
      <w:r>
        <w:instrText xml:space="preserve"> HYPERLINK "https://arxiv.org/abs/2409.15594"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831CB92">
      <w:pPr>
        <w:widowControl/>
        <w:numPr>
          <w:ilvl w:val="0"/>
          <w:numId w:val="15"/>
        </w:numPr>
        <w:spacing w:after="100"/>
      </w:pPr>
      <w:r>
        <w:t xml:space="preserve">"Moshi: A Speech-Text Foundation Model for Real-Time Dialogue". </w:t>
      </w:r>
      <w:r>
        <w:rPr>
          <w:i/>
        </w:rPr>
        <w:t xml:space="preserve">Alexandre Defossez et al. </w:t>
      </w:r>
      <w:r>
        <w:t xml:space="preserve">arXiv 2024. </w:t>
      </w:r>
      <w:r>
        <w:fldChar w:fldCharType="begin"/>
      </w:r>
      <w:r>
        <w:instrText xml:space="preserve"> HYPERLINK "https://arxiv.org/abs/2410.00037"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BA7A05E">
      <w:pPr>
        <w:widowControl/>
        <w:numPr>
          <w:ilvl w:val="0"/>
          <w:numId w:val="15"/>
        </w:numPr>
        <w:spacing w:after="100"/>
      </w:pPr>
      <w:r>
        <w:t xml:space="preserve">"SALMONN-omni: A Codec-free LLM for Full-duplex Speech Understanding and Generation". </w:t>
      </w:r>
      <w:r>
        <w:rPr>
          <w:i/>
        </w:rPr>
        <w:t xml:space="preserve">Wenyi Yu et al. </w:t>
      </w:r>
      <w:r>
        <w:t xml:space="preserve">arXiv 2024. </w:t>
      </w:r>
      <w:r>
        <w:fldChar w:fldCharType="begin"/>
      </w:r>
      <w:r>
        <w:instrText xml:space="preserve"> HYPERLINK "https://arxiv.org/abs/2411.18138"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8DF00BF">
      <w:pPr>
        <w:widowControl/>
        <w:numPr>
          <w:ilvl w:val="0"/>
          <w:numId w:val="15"/>
        </w:numPr>
        <w:spacing w:after="100"/>
      </w:pPr>
      <w:r>
        <w:t xml:space="preserve">"A Full-duplex Speech Dialogue Scheme Based On Large Language Models". </w:t>
      </w:r>
      <w:r>
        <w:rPr>
          <w:i/>
        </w:rPr>
        <w:t xml:space="preserve">Peng Wang et al. </w:t>
      </w:r>
      <w:r>
        <w:t xml:space="preserve">NeurIPS 2024. </w:t>
      </w:r>
      <w:r>
        <w:fldChar w:fldCharType="begin"/>
      </w:r>
      <w:r>
        <w:instrText xml:space="preserve"> HYPERLINK "https://arxiv.org/abs/2405.19487"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BEE961D">
      <w:pPr>
        <w:widowControl/>
        <w:numPr>
          <w:ilvl w:val="0"/>
          <w:numId w:val="15"/>
        </w:numPr>
        <w:spacing w:after="100"/>
      </w:pPr>
      <w:r>
        <w:t xml:space="preserve">"MinMo: A Multimodal Large Language Model for Seamless Voice Interaction". </w:t>
      </w:r>
      <w:r>
        <w:rPr>
          <w:i/>
        </w:rPr>
        <w:t xml:space="preserve">FunAudioLLM Team et al. </w:t>
      </w:r>
      <w:r>
        <w:t xml:space="preserve">arXiv 2025. </w:t>
      </w:r>
      <w:r>
        <w:fldChar w:fldCharType="begin"/>
      </w:r>
      <w:r>
        <w:instrText xml:space="preserve"> HYPERLINK "https://arxiv.org/abs/2501.06282"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9125A4A">
      <w:pPr>
        <w:widowControl/>
        <w:numPr>
          <w:ilvl w:val="0"/>
          <w:numId w:val="15"/>
        </w:numPr>
        <w:spacing w:after="100"/>
      </w:pPr>
      <w:r>
        <w:t xml:space="preserve">"SALM-Duplex: Efficient and Direct Duplex Modeling for Speech-to-Speech Language Model". </w:t>
      </w:r>
      <w:r>
        <w:rPr>
          <w:i/>
        </w:rPr>
        <w:t xml:space="preserve">Ke Hu et al. </w:t>
      </w:r>
      <w:r>
        <w:t xml:space="preserve">arXiv 2025. </w:t>
      </w:r>
      <w:r>
        <w:fldChar w:fldCharType="begin"/>
      </w:r>
      <w:r>
        <w:instrText xml:space="preserve"> HYPERLINK "https://arxiv.org/abs/2505.15670"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0A5D035">
      <w:pPr>
        <w:widowControl/>
        <w:numPr>
          <w:ilvl w:val="0"/>
          <w:numId w:val="15"/>
        </w:numPr>
        <w:spacing w:after="100"/>
      </w:pPr>
      <w:r>
        <w:t xml:space="preserve">"OmniFlatten: An End-to-end GPT Model for Seamless Voice Conversation". </w:t>
      </w:r>
      <w:r>
        <w:rPr>
          <w:i/>
        </w:rPr>
        <w:t xml:space="preserve">Qinglin Zhang et al. </w:t>
      </w:r>
      <w:r>
        <w:t xml:space="preserve">ACL 2025. </w:t>
      </w:r>
      <w:r>
        <w:fldChar w:fldCharType="begin"/>
      </w:r>
      <w:r>
        <w:instrText xml:space="preserve"> HYPERLINK "https://arxiv.org/abs/2410.17799"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D152C99">
      <w:pPr>
        <w:widowControl/>
        <w:numPr>
          <w:ilvl w:val="0"/>
          <w:numId w:val="15"/>
        </w:numPr>
        <w:spacing w:after="100"/>
      </w:pPr>
      <w:r>
        <w:t xml:space="preserve">"Towards a Japanese Full-duplex Spoken Dialogue System". </w:t>
      </w:r>
      <w:r>
        <w:rPr>
          <w:i/>
        </w:rPr>
        <w:t xml:space="preserve">Atsumoto Ohashi et al. </w:t>
      </w:r>
      <w:r>
        <w:t xml:space="preserve">Interspeech 2025. </w:t>
      </w:r>
      <w:r>
        <w:fldChar w:fldCharType="begin"/>
      </w:r>
      <w:r>
        <w:instrText xml:space="preserve"> HYPERLINK "https://www.isca-archive.org/interspeech_2025/ohashi25_interspeech.html"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79BDF7C">
      <w:pPr>
        <w:widowControl/>
        <w:numPr>
          <w:ilvl w:val="0"/>
          <w:numId w:val="15"/>
        </w:numPr>
        <w:spacing w:after="100"/>
      </w:pPr>
      <w:r>
        <w:t xml:space="preserve">"FireRedChat: A Pluggable, Full-Duplex Voice Interaction System with Cascaded and Semi-Cascaded Implementations". </w:t>
      </w:r>
      <w:r>
        <w:rPr>
          <w:i/>
        </w:rPr>
        <w:t xml:space="preserve">Junjie Chen et al. </w:t>
      </w:r>
      <w:r>
        <w:t xml:space="preserve">arXiv 2025. </w:t>
      </w:r>
      <w:r>
        <w:fldChar w:fldCharType="begin"/>
      </w:r>
      <w:r>
        <w:instrText xml:space="preserve"> HYPERLINK "https://arxiv.org/abs/2509.06502"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2173C90">
      <w:pPr>
        <w:widowControl/>
        <w:numPr>
          <w:ilvl w:val="0"/>
          <w:numId w:val="15"/>
        </w:numPr>
        <w:spacing w:after="100"/>
      </w:pPr>
      <w:r>
        <w:t xml:space="preserve">"Incorporating Dialogue State Tracking into Japanese Full-duplex Task-oriented Spoken Dialogue Model". </w:t>
      </w:r>
      <w:r>
        <w:rPr>
          <w:i/>
        </w:rPr>
        <w:t xml:space="preserve">Yuya Chiba et al. </w:t>
      </w:r>
      <w:r>
        <w:t xml:space="preserve">IJCNLP-AACL 2025. </w:t>
      </w:r>
      <w:r>
        <w:fldChar w:fldCharType="begin"/>
      </w:r>
      <w:r>
        <w:instrText xml:space="preserve"> HYPERLINK "https://aclanthology.org/2025.findings-ijcnlp.49/"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0B73656">
      <w:pPr>
        <w:widowControl/>
        <w:numPr>
          <w:ilvl w:val="0"/>
          <w:numId w:val="15"/>
        </w:numPr>
        <w:spacing w:after="100"/>
      </w:pPr>
      <w:r>
        <w:t xml:space="preserve">"Chronological Thinking in Full-Duplex Spoken Dialogue Language Models". </w:t>
      </w:r>
      <w:r>
        <w:rPr>
          <w:i/>
        </w:rPr>
        <w:t xml:space="preserve">Donghang Wu et al. </w:t>
      </w:r>
      <w:r>
        <w:t xml:space="preserve">arXiv 2025. </w:t>
      </w:r>
      <w:r>
        <w:fldChar w:fldCharType="begin"/>
      </w:r>
      <w:r>
        <w:instrText xml:space="preserve"> HYPERLINK "https://arxiv.org/abs/2510.05150"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60A3934">
      <w:pPr>
        <w:widowControl/>
        <w:numPr>
          <w:ilvl w:val="0"/>
          <w:numId w:val="15"/>
        </w:numPr>
        <w:spacing w:after="100"/>
      </w:pPr>
      <w:r>
        <w:t xml:space="preserve">"LLM-Enhanced Dialogue Management for Full-Duplex Spoken Dialogue Systems". </w:t>
      </w:r>
      <w:r>
        <w:rPr>
          <w:i/>
        </w:rPr>
        <w:t xml:space="preserve">Hao Zhang et al. </w:t>
      </w:r>
      <w:r>
        <w:t xml:space="preserve">arXiv 2025. </w:t>
      </w:r>
      <w:r>
        <w:fldChar w:fldCharType="begin"/>
      </w:r>
      <w:r>
        <w:instrText xml:space="preserve"> HYPERLINK "https://arxiv.org/abs/2502.14145"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6FB8BB6">
      <w:pPr>
        <w:widowControl/>
        <w:numPr>
          <w:ilvl w:val="0"/>
          <w:numId w:val="15"/>
        </w:numPr>
        <w:spacing w:after="100"/>
      </w:pPr>
      <w:r>
        <w:t xml:space="preserve">"Language Model Can Listen While Speaking". </w:t>
      </w:r>
      <w:r>
        <w:rPr>
          <w:i/>
        </w:rPr>
        <w:t xml:space="preserve">Ziyang Ma et al. </w:t>
      </w:r>
      <w:r>
        <w:t xml:space="preserve">AAAI 2025. </w:t>
      </w:r>
      <w:r>
        <w:fldChar w:fldCharType="begin"/>
      </w:r>
      <w:r>
        <w:instrText xml:space="preserve"> HYPERLINK "https://arxiv.org/abs/2408.02622"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24823A9">
      <w:pPr>
        <w:widowControl/>
        <w:numPr>
          <w:ilvl w:val="0"/>
          <w:numId w:val="15"/>
        </w:numPr>
        <w:spacing w:after="100"/>
      </w:pPr>
      <w:r>
        <w:t xml:space="preserve">"FlashLabs Chroma 1.0: A Real-Time End-to-End Spoken Dialogue Model with Personalized Voice Cloning". </w:t>
      </w:r>
      <w:r>
        <w:rPr>
          <w:i/>
        </w:rPr>
        <w:t xml:space="preserve">Tanyu Chen et al. </w:t>
      </w:r>
      <w:r>
        <w:t xml:space="preserve">arXiv 2026. </w:t>
      </w:r>
      <w:r>
        <w:fldChar w:fldCharType="begin"/>
      </w:r>
      <w:r>
        <w:instrText xml:space="preserve"> HYPERLINK "https://arxiv.org/abs/2601.11141"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3D7B5DE">
      <w:pPr>
        <w:widowControl/>
        <w:numPr>
          <w:ilvl w:val="0"/>
          <w:numId w:val="15"/>
        </w:numPr>
        <w:spacing w:after="100"/>
      </w:pPr>
      <w:r>
        <w:t xml:space="preserve">"PersonaPlex: Voice and Role Control for Full Duplex Conversational Speech Models". </w:t>
      </w:r>
      <w:r>
        <w:rPr>
          <w:i/>
        </w:rPr>
        <w:t xml:space="preserve">Rajarshi Roy et al. </w:t>
      </w:r>
      <w:r>
        <w:t xml:space="preserve">arXiv 2026. </w:t>
      </w:r>
      <w:r>
        <w:fldChar w:fldCharType="begin"/>
      </w:r>
      <w:r>
        <w:instrText xml:space="preserve"> HYPERLINK "https://arxiv.org/abs/2602.06053"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6A2FB70">
      <w:pPr>
        <w:widowControl/>
        <w:numPr>
          <w:ilvl w:val="0"/>
          <w:numId w:val="15"/>
        </w:numPr>
        <w:spacing w:after="100"/>
      </w:pPr>
      <w:r>
        <w:t xml:space="preserve">"MiniCPM-o 4.5: Towards Real-Time Full-Duplex Omni-Modal Interaction". </w:t>
      </w:r>
      <w:r>
        <w:rPr>
          <w:i/>
        </w:rPr>
        <w:t xml:space="preserve">Junbo Cui et al. </w:t>
      </w:r>
      <w:r>
        <w:t xml:space="preserve">arXiv 2026. </w:t>
      </w:r>
      <w:r>
        <w:fldChar w:fldCharType="begin"/>
      </w:r>
      <w:r>
        <w:instrText xml:space="preserve"> HYPERLINK "https://arxiv.org/abs/2604.27393"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E45004E">
      <w:pPr>
        <w:widowControl/>
        <w:numPr>
          <w:ilvl w:val="0"/>
          <w:numId w:val="15"/>
        </w:numPr>
        <w:spacing w:after="100"/>
      </w:pPr>
      <w:r>
        <w:t xml:space="preserve">"DuplexSLA: A Full-Duplex Spoken Language Model with Synchronized Speech, Language, and Action". </w:t>
      </w:r>
      <w:r>
        <w:rPr>
          <w:i/>
        </w:rPr>
        <w:t xml:space="preserve">Haoyang Zhang et al. </w:t>
      </w:r>
      <w:r>
        <w:t xml:space="preserve">arXiv 2026. </w:t>
      </w:r>
      <w:r>
        <w:fldChar w:fldCharType="begin"/>
      </w:r>
      <w:r>
        <w:instrText xml:space="preserve"> HYPERLINK "https://arxiv.org/abs/2605.20755"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90596B9">
      <w:pPr>
        <w:widowControl/>
        <w:numPr>
          <w:ilvl w:val="0"/>
          <w:numId w:val="15"/>
        </w:numPr>
        <w:spacing w:after="100"/>
      </w:pPr>
      <w:r>
        <w:t xml:space="preserve">"BayLing-Duplex: Native Full-Duplex Speech Dialogue with a Single Autoregressive LLM". </w:t>
      </w:r>
      <w:r>
        <w:rPr>
          <w:i/>
        </w:rPr>
        <w:t xml:space="preserve">Qingkai Fang et al. </w:t>
      </w:r>
      <w:r>
        <w:t xml:space="preserve">arXiv 2026. </w:t>
      </w:r>
      <w:r>
        <w:fldChar w:fldCharType="begin"/>
      </w:r>
      <w:r>
        <w:instrText xml:space="preserve"> HYPERLINK "https://arxiv.org/abs/2606.14528"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3591965">
      <w:pPr>
        <w:widowControl/>
        <w:numPr>
          <w:ilvl w:val="0"/>
          <w:numId w:val="15"/>
        </w:numPr>
        <w:spacing w:after="100"/>
      </w:pPr>
      <w:r>
        <w:t xml:space="preserve">"F-Actor: Controllable Conversational Behavior in Full-Duplex Models". </w:t>
      </w:r>
      <w:r>
        <w:rPr>
          <w:i/>
        </w:rPr>
        <w:t xml:space="preserve">Maike Züfle et al. </w:t>
      </w:r>
      <w:r>
        <w:t xml:space="preserve">ACL Findings 2026. </w:t>
      </w:r>
      <w:r>
        <w:fldChar w:fldCharType="begin"/>
      </w:r>
      <w:r>
        <w:instrText xml:space="preserve"> HYPERLINK "https://aclanthology.org/2026.findings-acl.242/"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8AFCD9D">
      <w:pPr>
        <w:widowControl/>
        <w:numPr>
          <w:ilvl w:val="0"/>
          <w:numId w:val="15"/>
        </w:numPr>
        <w:spacing w:after="100"/>
      </w:pPr>
      <w:r>
        <w:t xml:space="preserve">"Hierarchical Acoustic-Semantic Modeling: Modality Separation and Semantic Coherence for Full-Duplex SLMs". </w:t>
      </w:r>
      <w:r>
        <w:rPr>
          <w:i/>
        </w:rPr>
        <w:t xml:space="preserve">Zhenyu Liu et al. </w:t>
      </w:r>
      <w:r>
        <w:t xml:space="preserve">ACL 2026. </w:t>
      </w:r>
      <w:r>
        <w:fldChar w:fldCharType="begin"/>
      </w:r>
      <w:r>
        <w:instrText xml:space="preserve"> HYPERLINK "https://aclanthology.org/2026.acl-long.419/"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5CDDFE8">
      <w:pPr>
        <w:widowControl/>
        <w:numPr>
          <w:ilvl w:val="0"/>
          <w:numId w:val="15"/>
        </w:numPr>
        <w:spacing w:after="100"/>
      </w:pPr>
      <w:r>
        <w:t xml:space="preserve">"JoyAI-Talker: Full-Duplex Speech Interactive Large Model Built for Empathetic Voice Agents". </w:t>
      </w:r>
      <w:r>
        <w:rPr>
          <w:i/>
        </w:rPr>
        <w:t xml:space="preserve">Yinhao Bai et al. </w:t>
      </w:r>
      <w:r>
        <w:t xml:space="preserve">arXiv 2026. </w:t>
      </w:r>
      <w:r>
        <w:fldChar w:fldCharType="begin"/>
      </w:r>
      <w:r>
        <w:instrText xml:space="preserve"> HYPERLINK "https://arxiv.org/abs/2608.01119"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D7E1867">
      <w:pPr>
        <w:widowControl/>
        <w:numPr>
          <w:ilvl w:val="0"/>
          <w:numId w:val="15"/>
        </w:numPr>
        <w:spacing w:after="100"/>
      </w:pPr>
      <w:r>
        <w:t xml:space="preserve">"SoulX-Duplug: Plug-and-Play Streaming State Prediction Module for Realtime Full-Duplex Speech Conversation". </w:t>
      </w:r>
      <w:r>
        <w:rPr>
          <w:i/>
        </w:rPr>
        <w:t xml:space="preserve">Ruiqi Yan et al. </w:t>
      </w:r>
      <w:r>
        <w:t xml:space="preserve">arXiv 2026. </w:t>
      </w:r>
      <w:r>
        <w:fldChar w:fldCharType="begin"/>
      </w:r>
      <w:r>
        <w:instrText xml:space="preserve"> HYPERLINK "https://arxiv.org/abs/2603.14877"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FBA4B84">
      <w:pPr>
        <w:pStyle w:val="3"/>
        <w:keepNext/>
      </w:pPr>
      <w:r>
        <w:t>Training Methods</w:t>
      </w:r>
    </w:p>
    <w:p w14:paraId="12E9C301">
      <w:pPr>
        <w:pStyle w:val="4"/>
        <w:keepNext/>
      </w:pPr>
      <w:r>
        <w:t>Interaction Mode: Turn-taking</w:t>
      </w:r>
    </w:p>
    <w:p w14:paraId="078DCB2B">
      <w:pPr>
        <w:widowControl/>
        <w:numPr>
          <w:ilvl w:val="0"/>
          <w:numId w:val="16"/>
        </w:numPr>
        <w:spacing w:after="100"/>
      </w:pPr>
      <w:r>
        <w:t xml:space="preserve">"Towards Generalized Models for Task-Oriented Dialogue Modeling on Spoken Conversations". </w:t>
      </w:r>
      <w:r>
        <w:rPr>
          <w:i/>
        </w:rPr>
        <w:t xml:space="preserve">Ruijie Yan et al.. </w:t>
      </w:r>
      <w:r>
        <w:t xml:space="preserve">arXiv 2022. </w:t>
      </w:r>
      <w:r>
        <w:fldChar w:fldCharType="begin"/>
      </w:r>
      <w:r>
        <w:instrText xml:space="preserve"> HYPERLINK "https://arxiv.org/abs/2203.04045"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122FA8A">
      <w:pPr>
        <w:widowControl/>
        <w:numPr>
          <w:ilvl w:val="0"/>
          <w:numId w:val="16"/>
        </w:numPr>
        <w:spacing w:after="100"/>
      </w:pPr>
      <w:r>
        <w:t xml:space="preserve">"Adapting Text-based Dialogue State Tracker for Spoken Dialogues". </w:t>
      </w:r>
      <w:r>
        <w:rPr>
          <w:i/>
        </w:rPr>
        <w:t xml:space="preserve">Jaeseok Yoon et al. </w:t>
      </w:r>
      <w:r>
        <w:t xml:space="preserve">DSTC 2023. </w:t>
      </w:r>
      <w:r>
        <w:fldChar w:fldCharType="begin"/>
      </w:r>
      <w:r>
        <w:instrText xml:space="preserve"> HYPERLINK "https://aclanthology.org/2023.dstc-1.10/"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C426564">
      <w:pPr>
        <w:widowControl/>
        <w:numPr>
          <w:ilvl w:val="0"/>
          <w:numId w:val="16"/>
        </w:numPr>
        <w:spacing w:after="100"/>
      </w:pPr>
      <w:r>
        <w:t xml:space="preserve">"SpeechAlign: Aligning Speech Generation to Human Preferences". </w:t>
      </w:r>
      <w:r>
        <w:rPr>
          <w:i/>
        </w:rPr>
        <w:t xml:space="preserve">Dong Zhang et al. </w:t>
      </w:r>
      <w:r>
        <w:t xml:space="preserve">NeurIPS 2024. </w:t>
      </w:r>
      <w:r>
        <w:fldChar w:fldCharType="begin"/>
      </w:r>
      <w:r>
        <w:instrText xml:space="preserve"> HYPERLINK "https://arxiv.org/abs/2404.05600"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6E00CF4">
      <w:pPr>
        <w:widowControl/>
        <w:numPr>
          <w:ilvl w:val="0"/>
          <w:numId w:val="16"/>
        </w:numPr>
        <w:spacing w:after="100"/>
      </w:pPr>
      <w:r>
        <w:t xml:space="preserve">"Data-Centric Improvements for Enhancing Multi-Modal Understanding in Spoken Conversation Modeling (ASK-QA)". </w:t>
      </w:r>
      <w:r>
        <w:rPr>
          <w:i/>
        </w:rPr>
        <w:t xml:space="preserve">Maximillian Chen et al. </w:t>
      </w:r>
      <w:r>
        <w:t xml:space="preserve">ACL Findings 2025. </w:t>
      </w:r>
      <w:r>
        <w:fldChar w:fldCharType="begin"/>
      </w:r>
      <w:r>
        <w:instrText xml:space="preserve"> HYPERLINK "https://arxiv.org/abs/2412.15995"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2F50910">
      <w:pPr>
        <w:widowControl/>
        <w:numPr>
          <w:ilvl w:val="0"/>
          <w:numId w:val="16"/>
        </w:numPr>
        <w:spacing w:after="100"/>
      </w:pPr>
      <w:r>
        <w:t xml:space="preserve">"WavRAG: Audio-Integrated Retrieval Augmented Generation for Spoken Dialogue Models". </w:t>
      </w:r>
      <w:r>
        <w:rPr>
          <w:i/>
        </w:rPr>
        <w:t xml:space="preserve">Yifu Chen et al. </w:t>
      </w:r>
      <w:r>
        <w:t xml:space="preserve">ACL 2025. </w:t>
      </w:r>
      <w:r>
        <w:fldChar w:fldCharType="begin"/>
      </w:r>
      <w:r>
        <w:instrText xml:space="preserve"> HYPERLINK "https://arxiv.org/abs/2502.14727"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E267806">
      <w:pPr>
        <w:widowControl/>
        <w:numPr>
          <w:ilvl w:val="0"/>
          <w:numId w:val="16"/>
        </w:numPr>
        <w:spacing w:after="100"/>
      </w:pPr>
      <w:r>
        <w:t xml:space="preserve">"Enhancing Speech-to-Speech Dialogue Modeling with End-to-End Retrieval-Augmented Generation". </w:t>
      </w:r>
      <w:r>
        <w:rPr>
          <w:i/>
        </w:rPr>
        <w:t xml:space="preserve">Pengchao Feng et al. </w:t>
      </w:r>
      <w:r>
        <w:t xml:space="preserve">EMNLP Findings 2025. </w:t>
      </w:r>
      <w:r>
        <w:fldChar w:fldCharType="begin"/>
      </w:r>
      <w:r>
        <w:instrText xml:space="preserve"> HYPERLINK "https://arxiv.org/abs/2505.00028"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5D6E48B">
      <w:pPr>
        <w:widowControl/>
        <w:numPr>
          <w:ilvl w:val="0"/>
          <w:numId w:val="16"/>
        </w:numPr>
        <w:spacing w:after="100"/>
      </w:pPr>
      <w:r>
        <w:t xml:space="preserve">"Aligning Spoken Dialogue Models from User Interactions". </w:t>
      </w:r>
      <w:r>
        <w:rPr>
          <w:i/>
        </w:rPr>
        <w:t xml:space="preserve">Anne Wu et al. </w:t>
      </w:r>
      <w:r>
        <w:t xml:space="preserve">arXiv 2025. </w:t>
      </w:r>
      <w:r>
        <w:fldChar w:fldCharType="begin"/>
      </w:r>
      <w:r>
        <w:instrText xml:space="preserve"> HYPERLINK "https://arxiv.org/abs/2506.21463"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01B2363">
      <w:pPr>
        <w:widowControl/>
        <w:numPr>
          <w:ilvl w:val="0"/>
          <w:numId w:val="16"/>
        </w:numPr>
        <w:spacing w:after="100"/>
      </w:pPr>
      <w:r>
        <w:t xml:space="preserve">"Chain-of-Thought Training for Open E2E Spoken Dialogue Systems". </w:t>
      </w:r>
      <w:r>
        <w:rPr>
          <w:i/>
        </w:rPr>
        <w:t xml:space="preserve">Siddhant Arora et al. </w:t>
      </w:r>
      <w:r>
        <w:t xml:space="preserve">arXiv 2025. </w:t>
      </w:r>
      <w:r>
        <w:fldChar w:fldCharType="begin"/>
      </w:r>
      <w:r>
        <w:instrText xml:space="preserve"> HYPERLINK "https://arxiv.org/abs/2506.00722"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17871E8">
      <w:pPr>
        <w:widowControl/>
        <w:numPr>
          <w:ilvl w:val="0"/>
          <w:numId w:val="16"/>
        </w:numPr>
        <w:spacing w:after="100"/>
      </w:pPr>
      <w:r>
        <w:t xml:space="preserve">"VoiceTextBlender: Augmenting Large Language Models with Speech Capabilities via Single-Stage Joint Speech-Text Supervised Fine-Tuning". </w:t>
      </w:r>
      <w:r>
        <w:rPr>
          <w:i/>
        </w:rPr>
        <w:t xml:space="preserve">Yifan Peng et al. </w:t>
      </w:r>
      <w:r>
        <w:t xml:space="preserve">NAACL 2025. </w:t>
      </w:r>
      <w:r>
        <w:fldChar w:fldCharType="begin"/>
      </w:r>
      <w:r>
        <w:instrText xml:space="preserve"> HYPERLINK "https://arxiv.org/abs/2410.17485"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C916DA8">
      <w:pPr>
        <w:widowControl/>
        <w:numPr>
          <w:ilvl w:val="0"/>
          <w:numId w:val="16"/>
        </w:numPr>
        <w:spacing w:after="100"/>
      </w:pPr>
      <w:r>
        <w:t xml:space="preserve">"Approaching Dialogue State Tracking via Aligning Speech Encoders and LLMs". </w:t>
      </w:r>
      <w:r>
        <w:rPr>
          <w:i/>
        </w:rPr>
        <w:t xml:space="preserve">Šimon Sedláček et al. </w:t>
      </w:r>
      <w:r>
        <w:t xml:space="preserve">arXiv 2025. </w:t>
      </w:r>
      <w:r>
        <w:fldChar w:fldCharType="begin"/>
      </w:r>
      <w:r>
        <w:instrText xml:space="preserve"> HYPERLINK "https://arxiv.org/abs/2506.08633"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CCE62E4">
      <w:pPr>
        <w:widowControl/>
        <w:numPr>
          <w:ilvl w:val="0"/>
          <w:numId w:val="16"/>
        </w:numPr>
        <w:spacing w:after="100"/>
      </w:pPr>
      <w:r>
        <w:t xml:space="preserve">"The Speech-LLM Takes It All: A Truly Fully End-to-End Spoken Dialogue State Tracking Approach". </w:t>
      </w:r>
      <w:r>
        <w:rPr>
          <w:i/>
        </w:rPr>
        <w:t xml:space="preserve">Nizar El Ghazal et al. </w:t>
      </w:r>
      <w:r>
        <w:t xml:space="preserve">arXiv 2025. </w:t>
      </w:r>
      <w:r>
        <w:fldChar w:fldCharType="begin"/>
      </w:r>
      <w:r>
        <w:instrText xml:space="preserve"> HYPERLINK "https://arxiv.org/abs/2510.09424"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BDB27A9">
      <w:pPr>
        <w:widowControl/>
        <w:numPr>
          <w:ilvl w:val="0"/>
          <w:numId w:val="16"/>
        </w:numPr>
        <w:spacing w:after="100"/>
      </w:pPr>
      <w:r>
        <w:t xml:space="preserve">"Optimizing Conversational Quality in Spoken Dialogue Systems with Reinforcement Learning from AI Feedback". </w:t>
      </w:r>
      <w:r>
        <w:rPr>
          <w:i/>
        </w:rPr>
        <w:t xml:space="preserve">Siddhant Arora et al. </w:t>
      </w:r>
      <w:r>
        <w:t xml:space="preserve">arXiv 2026. </w:t>
      </w:r>
      <w:r>
        <w:fldChar w:fldCharType="begin"/>
      </w:r>
      <w:r>
        <w:instrText xml:space="preserve"> HYPERLINK "https://arxiv.org/abs/2601.19063"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062F35A">
      <w:pPr>
        <w:widowControl/>
        <w:numPr>
          <w:ilvl w:val="0"/>
          <w:numId w:val="16"/>
        </w:numPr>
        <w:spacing w:after="100"/>
      </w:pPr>
      <w:r>
        <w:t xml:space="preserve">"WavAlign: Enhancing Intelligence and Expressiveness in Spoken Dialogue Models via Adaptive Hybrid Post-Training". </w:t>
      </w:r>
      <w:r>
        <w:rPr>
          <w:i/>
        </w:rPr>
        <w:t xml:space="preserve">Yifu Chen et al. </w:t>
      </w:r>
      <w:r>
        <w:t xml:space="preserve">ACL Findings 2026. </w:t>
      </w:r>
      <w:r>
        <w:fldChar w:fldCharType="begin"/>
      </w:r>
      <w:r>
        <w:instrText xml:space="preserve"> HYPERLINK "https://arxiv.org/abs/2604.14932"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95853C4">
      <w:pPr>
        <w:pStyle w:val="4"/>
        <w:keepNext/>
      </w:pPr>
      <w:r>
        <w:t>Interaction Mode: Half-duplex / Streaming</w:t>
      </w:r>
    </w:p>
    <w:p w14:paraId="39DC2C50">
      <w:pPr>
        <w:widowControl/>
        <w:numPr>
          <w:ilvl w:val="0"/>
          <w:numId w:val="17"/>
        </w:numPr>
        <w:spacing w:after="100"/>
      </w:pPr>
      <w:r>
        <w:t xml:space="preserve">"A Methodology for Turn-Taking Capabilities Enhancement in Spoken Dialogue Systems Using Reinforcement Learning". </w:t>
      </w:r>
      <w:r>
        <w:rPr>
          <w:i/>
        </w:rPr>
        <w:t xml:space="preserve">Hatim Khouzaimi et al.. </w:t>
      </w:r>
      <w:r>
        <w:t xml:space="preserve">Computer Speech &amp; Language 2018. </w:t>
      </w:r>
      <w:r>
        <w:fldChar w:fldCharType="begin"/>
      </w:r>
      <w:r>
        <w:instrText xml:space="preserve"> HYPERLINK "https://doi.org/10.1016/j.csl.2017.07.001"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2DEC562">
      <w:pPr>
        <w:widowControl/>
        <w:numPr>
          <w:ilvl w:val="0"/>
          <w:numId w:val="17"/>
        </w:numPr>
        <w:spacing w:after="100"/>
      </w:pPr>
      <w:r>
        <w:t xml:space="preserve">"Stream RAG: Instant and Accurate Spoken Dialogue Systems with Streaming Tool Usage". </w:t>
      </w:r>
      <w:r>
        <w:rPr>
          <w:i/>
        </w:rPr>
        <w:t xml:space="preserve">Siddhant Arora et al. </w:t>
      </w:r>
      <w:r>
        <w:t xml:space="preserve">arXiv 2025. </w:t>
      </w:r>
      <w:r>
        <w:fldChar w:fldCharType="begin"/>
      </w:r>
      <w:r>
        <w:instrText xml:space="preserve"> HYPERLINK "https://arxiv.org/abs/2510.02044"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DBC3CA6">
      <w:pPr>
        <w:widowControl/>
        <w:numPr>
          <w:ilvl w:val="0"/>
          <w:numId w:val="17"/>
        </w:numPr>
        <w:spacing w:after="100"/>
      </w:pPr>
      <w:r>
        <w:t xml:space="preserve">"Dual-Reasoner: Bridging Interleaved Atomicity and Streaming Latency via Thinking-while-Talking". </w:t>
      </w:r>
      <w:r>
        <w:rPr>
          <w:i/>
        </w:rPr>
        <w:t xml:space="preserve">Yangzhuo Li et al. </w:t>
      </w:r>
      <w:r>
        <w:t xml:space="preserve">ACL Findings 2026. </w:t>
      </w:r>
      <w:r>
        <w:fldChar w:fldCharType="begin"/>
      </w:r>
      <w:r>
        <w:instrText xml:space="preserve"> HYPERLINK "https://aclanthology.org/2026.findings-acl.199/"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52C5F7D">
      <w:pPr>
        <w:pStyle w:val="4"/>
        <w:keepNext/>
      </w:pPr>
      <w:r>
        <w:t>Interaction Mode: Full-duplex</w:t>
      </w:r>
    </w:p>
    <w:p w14:paraId="409464FB">
      <w:pPr>
        <w:widowControl/>
        <w:numPr>
          <w:ilvl w:val="0"/>
          <w:numId w:val="18"/>
        </w:numPr>
        <w:spacing w:after="100"/>
      </w:pPr>
      <w:r>
        <w:t xml:space="preserve">"FLM-Audio: Natural Monologues Improves Native Full-Duplex Chatbots via Dual Training". </w:t>
      </w:r>
      <w:r>
        <w:rPr>
          <w:i/>
        </w:rPr>
        <w:t xml:space="preserve">Yiqun Yao et al. </w:t>
      </w:r>
      <w:r>
        <w:t xml:space="preserve">arXiv 2025. </w:t>
      </w:r>
      <w:r>
        <w:fldChar w:fldCharType="begin"/>
      </w:r>
      <w:r>
        <w:instrText xml:space="preserve"> HYPERLINK "https://arxiv.org/abs/2509.02521"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B689726">
      <w:pPr>
        <w:widowControl/>
        <w:numPr>
          <w:ilvl w:val="0"/>
          <w:numId w:val="18"/>
        </w:numPr>
        <w:spacing w:after="100"/>
      </w:pPr>
      <w:r>
        <w:t xml:space="preserve">"Reinforcement Learning Enhanced Full-Duplex Spoken Dialogue Language Models for Conversational Interactions". </w:t>
      </w:r>
      <w:r>
        <w:rPr>
          <w:i/>
        </w:rPr>
        <w:t xml:space="preserve">Chen Chen et al. </w:t>
      </w:r>
      <w:r>
        <w:t xml:space="preserve">COLM 2025. </w:t>
      </w:r>
      <w:r>
        <w:fldChar w:fldCharType="begin"/>
      </w:r>
      <w:r>
        <w:instrText xml:space="preserve"> HYPERLINK "https://openreview.net/forum?id=QbLbXz8Idp"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C9ABD45">
      <w:pPr>
        <w:widowControl/>
        <w:numPr>
          <w:ilvl w:val="0"/>
          <w:numId w:val="18"/>
        </w:numPr>
        <w:spacing w:after="100"/>
      </w:pPr>
      <w:r>
        <w:t xml:space="preserve">"Multi-Faceted Interactivity Alignment in Full-Duplex Speech Models". </w:t>
      </w:r>
      <w:r>
        <w:rPr>
          <w:i/>
        </w:rPr>
        <w:t xml:space="preserve">Atsumoto Ohashi et al. </w:t>
      </w:r>
      <w:r>
        <w:t xml:space="preserve">arXiv 2026. </w:t>
      </w:r>
      <w:r>
        <w:fldChar w:fldCharType="begin"/>
      </w:r>
      <w:r>
        <w:instrText xml:space="preserve"> HYPERLINK "https://arxiv.org/abs/2606.11167"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78464C2">
      <w:pPr>
        <w:widowControl/>
        <w:numPr>
          <w:ilvl w:val="0"/>
          <w:numId w:val="18"/>
        </w:numPr>
        <w:spacing w:after="100"/>
      </w:pPr>
      <w:r>
        <w:t xml:space="preserve">"Reproducing Proficiency-Conditioned Dialogue Features with Full-duplex Spoken Dialogue Models". </w:t>
      </w:r>
      <w:r>
        <w:rPr>
          <w:i/>
        </w:rPr>
        <w:t xml:space="preserve">Takao Obi et al. </w:t>
      </w:r>
      <w:r>
        <w:t xml:space="preserve">IWSDS 2026. </w:t>
      </w:r>
      <w:r>
        <w:fldChar w:fldCharType="begin"/>
      </w:r>
      <w:r>
        <w:instrText xml:space="preserve"> HYPERLINK "https://aclanthology.org/2026.iwsds-1.4/"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5D7DD7E">
      <w:pPr>
        <w:widowControl/>
        <w:numPr>
          <w:ilvl w:val="0"/>
          <w:numId w:val="18"/>
        </w:numPr>
        <w:spacing w:after="100"/>
      </w:pPr>
      <w:r>
        <w:t xml:space="preserve">"Effects of Dialogue Corpora Properties on Fine-Tuning a Moshi-Based Spoken Dialogue Model". </w:t>
      </w:r>
      <w:r>
        <w:rPr>
          <w:i/>
        </w:rPr>
        <w:t xml:space="preserve">Yuto Abe et al. </w:t>
      </w:r>
      <w:r>
        <w:t xml:space="preserve">IWSDS 2026. </w:t>
      </w:r>
      <w:r>
        <w:fldChar w:fldCharType="begin"/>
      </w:r>
      <w:r>
        <w:instrText xml:space="preserve"> HYPERLINK "https://aclanthology.org/2026.iwsds-1.10/"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2B7C66E">
      <w:pPr>
        <w:widowControl/>
        <w:numPr>
          <w:ilvl w:val="0"/>
          <w:numId w:val="18"/>
        </w:numPr>
        <w:spacing w:after="100"/>
      </w:pPr>
      <w:r>
        <w:t xml:space="preserve">"Dual-Axis Generative Reward Model Toward Semantic and Turn-taking Robustness in Interactive Spoken Dialogue Models". </w:t>
      </w:r>
      <w:r>
        <w:rPr>
          <w:i/>
        </w:rPr>
        <w:t xml:space="preserve">Yifu Chen et al. </w:t>
      </w:r>
      <w:r>
        <w:t xml:space="preserve">ACL 2026. </w:t>
      </w:r>
      <w:r>
        <w:fldChar w:fldCharType="begin"/>
      </w:r>
      <w:r>
        <w:instrText xml:space="preserve"> HYPERLINK "https://aclanthology.org/2026.acl-long.6/"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6B6D2A7">
      <w:pPr>
        <w:widowControl/>
        <w:numPr>
          <w:ilvl w:val="0"/>
          <w:numId w:val="18"/>
        </w:numPr>
        <w:spacing w:after="100"/>
      </w:pPr>
      <w:r>
        <w:t xml:space="preserve">"Sommelier: Scalable Open Multi-turn Audio Pre-processing for Full-duplex Speech Language Models". </w:t>
      </w:r>
      <w:r>
        <w:rPr>
          <w:i/>
        </w:rPr>
        <w:t xml:space="preserve">Kyudan Jung et al. </w:t>
      </w:r>
      <w:r>
        <w:t xml:space="preserve">ACL Industry Track 2026. </w:t>
      </w:r>
      <w:r>
        <w:fldChar w:fldCharType="begin"/>
      </w:r>
      <w:r>
        <w:instrText xml:space="preserve"> HYPERLINK "https://aclanthology.org/2026.acl-industry.18/"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43E7B1A">
      <w:pPr>
        <w:sectPr>
          <w:pgSz w:w="12240" w:h="15840"/>
          <w:pgMar w:top="1152" w:right="1224" w:bottom="1152" w:left="1224" w:header="720" w:footer="720" w:gutter="0"/>
          <w:cols w:space="720" w:num="1"/>
          <w:docGrid w:linePitch="360" w:charSpace="0"/>
        </w:sectPr>
      </w:pPr>
    </w:p>
    <w:p w14:paraId="1D3E9FD3">
      <w:pPr>
        <w:pStyle w:val="3"/>
        <w:spacing w:before="0" w:after="60"/>
      </w:pPr>
      <w:r>
        <w:t>Survey Coverage Comparison</w:t>
      </w:r>
    </w:p>
    <w:p w14:paraId="014BD3F9">
      <w:pPr>
        <w:spacing w:after="40"/>
      </w:pPr>
      <w:r>
        <w:rPr>
          <w:rFonts w:ascii="Arial" w:hAnsi="Arial"/>
          <w:b/>
          <w:sz w:val="16"/>
        </w:rPr>
        <w:t>Table 1. Coverage comparison of surveys related to Multi-Turn Speech Dialogue, including fine-grained organization aligned with this collection.</w:t>
      </w:r>
    </w:p>
    <w:p w14:paraId="4D2CFA67">
      <w:pPr>
        <w:spacing w:after="80"/>
      </w:pPr>
      <w:r>
        <w:rPr>
          <w:rFonts w:ascii="Arial" w:hAnsi="Arial"/>
          <w:i/>
          <w:sz w:val="13"/>
        </w:rPr>
        <w:t>General Surveys are listed first, followed by core surveys. ✓ = systematic coverage; △ = partial or supporting coverage; - = not a substantive focus. Interaction Taxonomy denotes an explicit taxonomy of conversational interaction. Fine-grained Organization assesses whether a survey structures its analysis using the evaluation focuses, model interaction modes, and training interaction modes adopted in this collection; relevant discussion without a matching subdivision is marked △.</w:t>
      </w:r>
    </w:p>
    <w:tbl>
      <w:tblPr>
        <w:tblStyle w:val="33"/>
        <w:tblW w:type="dxa" w:w="221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800"/>
        <w:gridCol w:w="1400"/>
        <w:gridCol w:w="1400"/>
        <w:gridCol w:w="1400"/>
        <w:gridCol w:w="1350"/>
        <w:gridCol w:w="1350"/>
        <w:gridCol w:w="1350"/>
        <w:gridCol w:w="1350"/>
        <w:gridCol w:w="1600"/>
        <w:gridCol w:w="2700"/>
        <w:gridCol w:w="2700"/>
        <w:gridCol w:w="2700"/>
      </w:tblGrid>
      <w:tr>
        <w:trPr>
          <w:cantSplit/>
          <w:tblHeader w:val="true"/>
        </w:trPr>
        <w:tc>
          <w:tcPr>
            <w:tcW w:type="dxa" w:w="2800"/>
            <w:vMerge w:val="restart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D9E7F5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sz w:val="14"/>
              </w:rPr>
              <w:t>Survey</w:t>
            </w:r>
          </w:p>
        </w:tc>
        <w:tc>
          <w:tcPr>
            <w:tcW w:type="dxa" w:w="4200"/>
            <w:gridSpan w:val="3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D9E7F5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Research Scope</w:t>
            </w:r>
          </w:p>
        </w:tc>
        <w:tc>
          <w:tcPr>
            <w:tcW w:type="dxa" w:w="5400"/>
            <w:gridSpan w:val="4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D9E7F5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Content Coverage</w:t>
            </w:r>
          </w:p>
        </w:tc>
        <w:tc>
          <w:tcPr>
            <w:tcW w:type="dxa" w:w="1600"/>
            <w:vMerge w:val="restart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D9E7F5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Interaction</w:t>
              <w:br/>
              <w:t>Taxonomy</w:t>
            </w:r>
          </w:p>
        </w:tc>
        <w:tc>
          <w:tcPr>
            <w:tcW w:type="dxa" w:w="8100"/>
            <w:gridSpan w:val="3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D9E7F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Fine-grained Organization</w:t>
            </w:r>
          </w:p>
        </w:tc>
      </w:tr>
      <w:tr>
        <w:trPr>
          <w:cantSplit/>
          <w:tblHeader w:val="true"/>
        </w:trPr>
        <w:tc>
          <w:tcPr>
            <w:tcW w:type="dxa" w:w="2800"/>
            <w:vMerge/>
          </w:tcPr>
          <w:p/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D9E7F5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Multi-turn</w:t>
              <w:br/>
              <w:t>Speech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D9E7F5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Turn-taking &amp;</w:t>
              <w:br/>
              <w:t>Interruption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D9E7F5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Full-duplex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D9E7F5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Datasets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D9E7F5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Evaluation /</w:t>
              <w:br/>
              <w:t>Benchmark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D9E7F5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Models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D9E7F5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Training</w:t>
              <w:br/>
              <w:t>Methods</w:t>
            </w:r>
          </w:p>
        </w:tc>
        <w:tc>
          <w:tcPr>
            <w:tcW w:type="dxa" w:w="1600"/>
            <w:vMerge/>
          </w:tcPr>
          <w:p/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D9E7F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Evaluation</w:t>
              <w:br/>
              <w:t>Focus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D9E7F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Model Interaction</w:t>
              <w:br/>
              <w:t>Modes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D9E7F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Training Interaction</w:t>
              <w:br/>
              <w:t>Modes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"https://aclanthology.org/2018.dnd-9.7/"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Serban et al. (2018)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6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"https://arxiv.org/abs/1809.08267"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Gao et al. (2019)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6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"https://aclanthology.org/2021.sigdial-1.25/"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Balaraman et al. (2021)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6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"https://www.ijcai.org/proceedings/2022/768"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Gu et al. (2022)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6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"https://arxiv.org/abs/2303.11607"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Latif et al. (2023)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6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"https://arxiv.org/abs/2402.18013"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Yi et al. (2024)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6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"https://arxiv.org/abs/2409.11564"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Winata et al. (2024)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6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"https://arxiv.org/abs/2410.18908"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Peng et al. (2024)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6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"https://arxiv.org/abs/2504.08528"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Arora et al. (2025)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6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"https://arxiv.org/abs/2410.03751"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Cui et al. (2025)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6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"https://arxiv.org/abs/2503.14504"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Yu et al. (2025)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6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"https://doi.org/10.1016/j.csl.2020.101178"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Skantze (2021)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type="dxa" w:w="16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"https://arxiv.org/abs/2111.01414"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Patlan et al. (2023)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6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"https://arxiv.org/abs/2411.13577"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Ji et al. / WavChat (2024)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6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"https://arxiv.org/abs/2509.14515"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Chen and Yu (2025)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6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"https://aclanthology.org/2025.iwsds-1.27/"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Castillo-López et al. (2025)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6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"https://doi.org/10.3390/technologies13120591"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Patamia et al. (2025)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6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"https://arxiv.org/abs/2606.19453"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Lu et al. (2026)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type="dxa" w:w="16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EAF2F8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D9EAD3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t>Current Collection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D9EAD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D9EAD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4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D9EAD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D9EAD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D9EAD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D9EAD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35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D9EAD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16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D9EAD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D9EAD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D9EAD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type="dxa" w:w="2700"/>
            <w:vAlign w:val="center"/>
            <w:tcMar>
              <w:top w:w="42" w:type="dxa"/>
              <w:left w:w="42" w:type="dxa"/>
              <w:bottom w:w="42" w:type="dxa"/>
              <w:right w:w="42" w:type="dxa"/>
            </w:tcMar>
            <w:shd w:val="clear" w:color="auto" w:fill="D9EAD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</w:tr>
    </w:tbl>
    <w:p w14:paraId="16DC3440"/>
    <w:p w14:paraId="31549FCE"/>
    <w:p w14:paraId="14ECC23B">
      <w:pPr>
        <w:sectPr>
          <w:pgSz w:w="23811" w:h="16838" w:orient="landscape"/>
          <w:pgMar w:top="709" w:right="850" w:bottom="709" w:left="850" w:header="720" w:footer="720" w:gutter="0"/>
          <w:cols w:space="720" w:num="1"/>
          <w:docGrid w:linePitch="360" w:charSpace="0"/>
        </w:sectPr>
      </w:pPr>
    </w:p>
    <w:p w14:paraId="33BCEC95">
      <w:pPr>
        <w:pStyle w:val="3"/>
        <w:spacing w:before="0" w:after="20"/>
      </w:pPr>
      <w:r>
        <w:rPr>
          <w:rFonts w:ascii="Arial" w:hAnsi="Arial"/>
          <w:sz w:val="28"/>
        </w:rPr>
        <w:t>System and Model Comparison</w:t>
      </w:r>
    </w:p>
    <w:p w14:paraId="4B86162D">
      <w:pPr>
        <w:spacing w:before="40" w:after="20"/>
      </w:pPr>
      <w:bookmarkStart w:id="0" w:name="_GoBack"/>
      <w:bookmarkEnd w:id="0"/>
      <w:r>
        <w:rPr>
          <w:rFonts w:ascii="Arial" w:hAnsi="Arial"/>
          <w:b/>
          <w:sz w:val="15"/>
        </w:rPr>
        <w:t>Table 2. Comparison of all papers listed under Models for Multi-Turn Speech Dialogue.</w:t>
      </w:r>
    </w:p>
    <w:p w14:paraId="32691E0E">
      <w:pPr>
        <w:spacing w:after="40"/>
      </w:pPr>
      <w:r>
        <w:rPr>
          <w:rFonts w:ascii="Arial" w:hAnsi="Arial"/>
          <w:i/>
          <w:color w:val="4B4B4B"/>
          <w:sz w:val="12"/>
        </w:rPr>
        <w:t>✓ = explicitly reported support; △ = partial, asymmetric, or controller-mediated support; - = not reported, not applicable, or not a primary capability. Method names link to the papers.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0"/>
        <w:gridCol w:w="850"/>
        <w:gridCol w:w="760"/>
        <w:gridCol w:w="760"/>
        <w:gridCol w:w="900"/>
        <w:gridCol w:w="1000"/>
        <w:gridCol w:w="760"/>
        <w:gridCol w:w="760"/>
        <w:gridCol w:w="760"/>
        <w:gridCol w:w="760"/>
        <w:gridCol w:w="760"/>
        <w:gridCol w:w="1450"/>
        <w:gridCol w:w="6500"/>
        <w:gridCol w:w="800"/>
      </w:tblGrid>
      <w:tr w14:paraId="6B944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44" w:type="dxa"/>
            <w:vMerge w:val="restart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6DF6EB2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Method</w:t>
            </w:r>
          </w:p>
        </w:tc>
        <w:tc>
          <w:tcPr>
            <w:tcW w:w="1644" w:type="dxa"/>
            <w:vMerge w:val="restart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4289E5B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Scope</w:t>
            </w:r>
          </w:p>
        </w:tc>
        <w:tc>
          <w:tcPr>
            <w:tcW w:w="6576" w:type="dxa"/>
            <w:gridSpan w:val="4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10C045B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Interaction Capabilities</w:t>
            </w:r>
          </w:p>
        </w:tc>
        <w:tc>
          <w:tcPr>
            <w:tcW w:w="3288" w:type="dxa"/>
            <w:gridSpan w:val="2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748DEB8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Modalities</w:t>
            </w:r>
          </w:p>
        </w:tc>
        <w:tc>
          <w:tcPr>
            <w:tcW w:w="4932" w:type="dxa"/>
            <w:gridSpan w:val="3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20E52B4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System Architecture</w:t>
            </w:r>
          </w:p>
        </w:tc>
        <w:tc>
          <w:tcPr>
            <w:tcW w:w="1644" w:type="dxa"/>
            <w:vMerge w:val="restart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1025083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Speech Interface</w:t>
            </w:r>
          </w:p>
        </w:tc>
        <w:tc>
          <w:tcPr>
            <w:tcW w:w="1644" w:type="dxa"/>
            <w:vMerge w:val="restart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3BF1955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Acoustic / Speech Model</w:t>
            </w:r>
          </w:p>
        </w:tc>
        <w:tc>
          <w:tcPr>
            <w:tcW w:w="1644" w:type="dxa"/>
            <w:vMerge w:val="restart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0107754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Release</w:t>
            </w:r>
          </w:p>
        </w:tc>
      </w:tr>
      <w:tr w14:paraId="093C5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44" w:type="dxa"/>
            <w:vMerge w:val="continue"/>
          </w:tcPr>
          <w:p w14:paraId="649DD95C"/>
        </w:tc>
        <w:tc>
          <w:tcPr>
            <w:tcW w:w="1644" w:type="dxa"/>
            <w:vMerge w:val="continue"/>
          </w:tcPr>
          <w:p w14:paraId="0BC58BF8"/>
        </w:tc>
        <w:tc>
          <w:tcPr>
            <w:tcW w:w="1644" w:type="dxa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0643FD5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Streaming</w:t>
            </w:r>
          </w:p>
        </w:tc>
        <w:tc>
          <w:tcPr>
            <w:tcW w:w="1644" w:type="dxa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7B6889B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Barge-in</w:t>
            </w:r>
          </w:p>
        </w:tc>
        <w:tc>
          <w:tcPr>
            <w:tcW w:w="1644" w:type="dxa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58F9B55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Concurrent</w:t>
            </w:r>
          </w:p>
        </w:tc>
        <w:tc>
          <w:tcPr>
            <w:tcW w:w="1644" w:type="dxa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1F5BFCC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Backchannel / Overlap</w:t>
            </w:r>
          </w:p>
        </w:tc>
        <w:tc>
          <w:tcPr>
            <w:tcW w:w="1644" w:type="dxa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743AE15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Speech Output</w:t>
            </w:r>
          </w:p>
        </w:tc>
        <w:tc>
          <w:tcPr>
            <w:tcW w:w="1644" w:type="dxa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55A0763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Vision</w:t>
            </w:r>
          </w:p>
        </w:tc>
        <w:tc>
          <w:tcPr>
            <w:tcW w:w="1644" w:type="dxa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13FA589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Cascaded</w:t>
            </w:r>
          </w:p>
        </w:tc>
        <w:tc>
          <w:tcPr>
            <w:tcW w:w="1644" w:type="dxa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15B8F62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Semi-casc.</w:t>
            </w:r>
          </w:p>
        </w:tc>
        <w:tc>
          <w:tcPr>
            <w:tcW w:w="1644" w:type="dxa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51A9090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End-to-end</w:t>
            </w:r>
          </w:p>
        </w:tc>
        <w:tc>
          <w:tcPr>
            <w:tcW w:w="1644" w:type="dxa"/>
            <w:vMerge w:val="continue"/>
          </w:tcPr>
          <w:p w14:paraId="7D5DD7A6"/>
        </w:tc>
        <w:tc>
          <w:tcPr>
            <w:tcW w:w="1644" w:type="dxa"/>
            <w:vMerge w:val="continue"/>
          </w:tcPr>
          <w:p w14:paraId="3ACB4D99"/>
        </w:tc>
        <w:tc>
          <w:tcPr>
            <w:tcW w:w="1644" w:type="dxa"/>
            <w:vMerge w:val="continue"/>
          </w:tcPr>
          <w:p w14:paraId="4176234E"/>
        </w:tc>
      </w:tr>
      <w:tr w14:paraId="04160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70" w:type="dxa"/>
            <w:gridSpan w:val="14"/>
            <w:shd w:val="clear" w:color="auto" w:fill="2F5597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1882967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/>
                <w:color w:val="FFFFFF"/>
                <w:sz w:val="11"/>
              </w:rPr>
              <w:t>Interaction Mode: Turn-taking</w:t>
            </w:r>
          </w:p>
        </w:tc>
      </w:tr>
      <w:tr w14:paraId="79CA2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4A2C822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"https://doi.org/10.1109/ICASSP.2018.8461340"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EOT + Intent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F82D7B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7DB6F1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40C1A2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49D4A3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663C46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6D67C5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F5A82D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C3AE9C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AD5C23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F42BD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2FD31B1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Acoustic features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7C8259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BiLSTM acoustic EOT/intent classifier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496C31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2018.04</w:t>
            </w:r>
          </w:p>
        </w:tc>
      </w:tr>
      <w:tr w14:paraId="2DB39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C5FF568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"https://aclanthology.org/W18-5024/"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Neural Online EOT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48B75D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946E12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886E0E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A8B29D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7B6FA4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A749B1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B640E1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0810C0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138CC9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24D489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73C99E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Acoustic + context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134B08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LSTM online EOT predictor (no generator)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29A09F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2018.07</w:t>
            </w:r>
          </w:p>
        </w:tc>
      </w:tr>
      <w:tr w14:paraId="7399C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3EF6519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"https://www.isca-archive.org/interspeech_2018/hara18_interspeech.html"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MTL Turn-taking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2CF025C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7B2C9A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908BEA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7DFD49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62E537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ABAC80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FF17E0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295D4E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B8ADC3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E20FB2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E4EE58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Acoustic features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930E73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Multitask LSTM turn/BC/filler predictor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530346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2018.09</w:t>
            </w:r>
          </w:p>
        </w:tc>
      </w:tr>
      <w:tr w14:paraId="395AB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0BEBCF8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"https://www.isca-archive.org/interspeech_2019/hara19_interspeech.html"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TRP Turn-taking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B857FC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F4B91C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C83AB9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8492B5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FE3D3E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7B66F1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A7FF03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C4EE45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BBA179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B2B2F7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316C554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features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0454EE1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LSTM TRP predictor (no generator)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81FE0E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2019.09</w:t>
            </w:r>
          </w:p>
        </w:tc>
      </w:tr>
      <w:tr w14:paraId="53E5B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C9FED5D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"https://aclanthology.org/2020.findings-emnlp.268/"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TurnGPT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BC2A47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3CEAEE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CB1630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2BD45E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3D8B4D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E6B1C1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8DC3F5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6961A8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EC40B8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747C9C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8316FB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Text tokens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52A554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GPT-2 turn-shift LM (text-only)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E54A1E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2020.11</w:t>
            </w:r>
          </w:p>
        </w:tc>
      </w:tr>
      <w:tr w14:paraId="08414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87A6CE0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"https://aclanthology.org/2021.sigdial-1.45/"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Turn Completion Projection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35CAE79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6756B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873AFF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08BFBA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D25520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BCDDC7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10FF23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D78D74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3F5AE8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2C3ECB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44835B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Incremental text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1CB982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Incremental completion predictor (no generator)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F3805B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2021.07</w:t>
            </w:r>
          </w:p>
        </w:tc>
      </w:tr>
      <w:tr w14:paraId="3EDF6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95DD90C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"https://www.isca-archive.org/interspeech_2021/fujie21_interspeech.html"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Timing Generating Networks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9DE8E55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AC7A65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3EF734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4059BD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140F7D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593413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B56FC9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6D3118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B93EC4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99A9DD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7F4D90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Timing features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203544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LSTM timing-generating network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7EDACB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2021.08</w:t>
            </w:r>
          </w:p>
        </w:tc>
      </w:tr>
      <w:tr w14:paraId="2D3C7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4867DAE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"https://aclanthology.org/2022.sigdial-1.20/"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Transition Duration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6F95CA6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1DD258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6ED025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7CD301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AB628E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BA1169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62A618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4FF91F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195D48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20E614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23E1AC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Timing features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8724C3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Transition-duration predictor (no generator)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2DA3E8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2022.09</w:t>
            </w:r>
          </w:p>
        </w:tc>
      </w:tr>
      <w:tr w14:paraId="66FD4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3E2DA9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"https://aclanthology.org/2022.sigdial-1.22/"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Initiation Point Predictor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508C86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558538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781B9B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4CBE4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0722E5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256421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275677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FF3725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59784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AFC628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073978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+ context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E3F9F1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Neural initiation-point predictor (no generator)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48A0ED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2022.09</w:t>
            </w:r>
          </w:p>
        </w:tc>
      </w:tr>
      <w:tr w14:paraId="6E030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AC352B8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"https://doi.org/10.21437/Interspeech.2022-10955"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VAP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539F619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088157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23D681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861878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7C3C16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0E8137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F559D0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A5BEF0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4E93F0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8BD22B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DFC9BD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Waveform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B4DD9F1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Causal Transformer voice-activity predictor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CC11EA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2022.09</w:t>
            </w:r>
          </w:p>
        </w:tc>
      </w:tr>
      <w:tr w14:paraId="7C92D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70667FF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"https://doi.org/10.1109/ICASSP43922.2022.9746613"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Gated Multimodal Fusion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CDCA8C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C30049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A21139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FE60C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B35411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6C10D6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321E72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68DC15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19BE08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E92935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7CB490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Audio-visual features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505CA0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Gated audio-visual turn predictor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7AACA9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2022.05</w:t>
            </w:r>
          </w:p>
        </w:tc>
      </w:tr>
      <w:tr w14:paraId="37C15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9DADF50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"https://www.isca-archive.org/interspeech_2022/sakuma22_interspeech.html"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Response Timing Estimator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268585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59F4D3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C1141D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544E88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76995A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4E7D07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AB1C60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4E0DF2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626016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6686E8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30DBB3C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Dialogue acts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64A16A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DNN response-timing estimator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A65F17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2022.09</w:t>
            </w:r>
          </w:p>
        </w:tc>
      </w:tr>
      <w:tr w14:paraId="08E01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3868353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"https://www.isca-archive.org/interspeech_2022/chang22_interspeech.html"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Natural TT Predictor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7E3CC0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4C67B4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37213E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075F50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0EF2F5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7E64C5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706BA3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05054F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4F5C4A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43D89E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43452B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Conversational speech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3ECB7F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Neural turn-taking predictor (no generator)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887E07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2022.09</w:t>
            </w:r>
          </w:p>
        </w:tc>
      </w:tr>
      <w:tr w14:paraId="323D2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F1BE225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"https://arxiv.org/abs/2203.16502"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dGSLM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F80730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57E2E0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6A0B5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A02FF3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A2212C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A3DA34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874A2E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B132C8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3D8921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4C395F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330F37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HuBERT units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E932A36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HuBERT units + dual-stream Transformer + HiFi-GAN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B71EB1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2022.03</w:t>
            </w:r>
          </w:p>
        </w:tc>
      </w:tr>
      <w:tr w14:paraId="31374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C5E91A2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"https://arxiv.org/abs/2305.11000"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SpeechGPT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0EED85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275458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80B5A5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FF454B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7CECE1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B31920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01A0EE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7714F7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BFA791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AA908B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314835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HuBERT units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A261DB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HuBERT units + LLaMA + Unit HiFi-GAN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ECD481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2023.05</w:t>
            </w:r>
          </w:p>
        </w:tc>
      </w:tr>
      <w:tr w14:paraId="3922A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40DDBD4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"https://aclanthology.org/2024.acl-long.860/"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RealTalk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2EE05C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42585D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27F558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9C5D31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89449E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928028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43469D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58B6A4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174962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0E9405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CB8CA5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features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08BAF6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SSL speech encoder + dialogue Transformer + unit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403D28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2024.08</w:t>
            </w:r>
          </w:p>
        </w:tc>
      </w:tr>
      <w:tr w14:paraId="2BEC7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988C902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"https://arxiv.org/abs/2407.10759"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Qwen2-Audio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D1401B5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B8CEE4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31D346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529B7E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75108E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B30D61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853A59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20064B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409A1A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346E40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9BA0C6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Whisper features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D422AE9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Whisper-large-v3 encoder + Qwen-7B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C7AC7C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2024.07</w:t>
            </w:r>
          </w:p>
        </w:tc>
      </w:tr>
      <w:tr w14:paraId="62830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05414AC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"https://arxiv.org/abs/2408.11849"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Style-Talker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6099348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70B1E8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51CB8B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6D8FAE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4F158D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DD6F48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8F7C6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777733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123F6A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105827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23FC5E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Audio LM + TTS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D61A18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encoder + audio LM + style-conditioned TTS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4B297C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2024.08</w:t>
            </w:r>
          </w:p>
        </w:tc>
      </w:tr>
      <w:tr w14:paraId="4B732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2240369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"https://arxiv.org/abs/2409.18042"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EMOVA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E83892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13942D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9676B5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6B8353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FC9D68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8A86F3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2377E8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4EF9E3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AC49DF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CE2AC1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839AB1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Semantic + acoustic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A469E75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Semantic-acoustic tokenizer + LLM + style decoder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ABEBA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2024.09</w:t>
            </w:r>
          </w:p>
        </w:tc>
      </w:tr>
      <w:tr w14:paraId="1378B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54B4103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"https://arxiv.org/abs/2409.17353"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IntrinsicVoice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14DA9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E3AA0E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0BF402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7750D4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CF19FA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B027A2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53DC37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AF5F1C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3FA226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CBB720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6FB8DA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HuBERT units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581E2C4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HuBERT units + LLaMA + GroupFormer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FE964D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2024.09</w:t>
            </w:r>
          </w:p>
        </w:tc>
      </w:tr>
      <w:tr w14:paraId="19919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405C351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"https://arxiv.org/abs/2411.07111"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Taiwanese Mandarin SLM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FED8CB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2A3F4C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CB8673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53EDC2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A48F4E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5E5366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E53206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E96F5A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D6C5E7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D2C6CB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564735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Discrete units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7466D4C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Discrete-unit Transformer LM + unit vocoder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33DBCE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2024.11</w:t>
            </w:r>
          </w:p>
        </w:tc>
      </w:tr>
      <w:tr w14:paraId="026A2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4090C5A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"https://arxiv.org/abs/2409.06666"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LLaMA-Omni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D5BFFFC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9956DF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BDD128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D54F15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AA7A9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0DCD6F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0A7B0A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1BC499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C5A6A5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CF72FF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69835F4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Whisper + units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A18F14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Whisper encoder + LLaMA + streaming unit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39016E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2024.09</w:t>
            </w:r>
          </w:p>
        </w:tc>
      </w:tr>
      <w:tr w14:paraId="22BBD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CCD64A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"https://arxiv.org/abs/2408.16725"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Mini-Omni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AA8A0E1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643221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CB4A45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F7FE88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D98C84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45276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4710AF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124166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F33997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D40581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A676729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SNAC codec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F9DAA21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Whisper encoder + Qwen + SNAC token decoder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1FC5EF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2024.08</w:t>
            </w:r>
          </w:p>
        </w:tc>
      </w:tr>
      <w:tr w14:paraId="6558F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E4B3B80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"https://arxiv.org/abs/2412.02612"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GLM-4-Voice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F5AC0F4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3764F9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5631D2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37E341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5A945E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32A89F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38FAD1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013C8C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AA05E0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BD5B8A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A3AAE69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tokenizer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A02B68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tokenizer + GLM-4 + flow-matching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62C8B4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2024.12</w:t>
            </w:r>
          </w:p>
        </w:tc>
      </w:tr>
      <w:tr w14:paraId="332C7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A95326B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"https://www.isca-archive.org/interspeech_2025/elmers25_interspeech.html"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Triadic VAP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AD09BC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7CC22C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277985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8805C4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7B265E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CA228A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949E1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E64E13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0C2F22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735752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AFDA68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Multi-party waveform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C2CA591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Causal Transformer triadic VAP predictor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367DE7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2025.08</w:t>
            </w:r>
          </w:p>
        </w:tc>
      </w:tr>
      <w:tr w14:paraId="2B491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798B1D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"https://arxiv.org/abs/2501.04561"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OpenOmni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34CDFDC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916609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ECE724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2DFD70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7865D2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B62F2D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53602B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3E821A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924B7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EA37B5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2B37C9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tokens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CF23C0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Pretrained speech encoder + LLM + lightweight speech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063725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2025.01</w:t>
            </w:r>
          </w:p>
        </w:tc>
      </w:tr>
      <w:tr w14:paraId="05200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9C08EBD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"https://arxiv.org/abs/2507.18119"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GOAT-SLM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B3FEC8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2764F6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58AC84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D5E0F0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EEDF52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28E48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7C3B7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278F1D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6EC466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84E08F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003686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tokens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4273838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Dual semantic/acoustic heads + speech decoder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E198E5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2025.07</w:t>
            </w:r>
          </w:p>
        </w:tc>
      </w:tr>
      <w:tr w14:paraId="1D89E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35A523D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"https://arxiv.org/abs/2507.05177"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OpenS2S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A5E06F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EF1BC7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1DCFB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3AA7E4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829758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FB132D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2A2824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8A96FF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212D73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B7BE2B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F6FB804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tokens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65F314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BLSP-Emo + streaming interleaved speech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D7D8D7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2025.07</w:t>
            </w:r>
          </w:p>
        </w:tc>
      </w:tr>
      <w:tr w14:paraId="5FFBF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B49E755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"https://arxiv.org/abs/2507.16632"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Step-Audio 2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6A38085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156928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A5C19C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B4F570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C6AC96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390B2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26B469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403E2F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B32002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BF96F6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8861FBC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Speech-text tokens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4CF2F0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Step-Audio tokenizer + LLM + speech-token decoder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85CF4F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2025.07</w:t>
            </w:r>
          </w:p>
        </w:tc>
      </w:tr>
      <w:tr w14:paraId="07D42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734F8A8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"https://arxiv.org/abs/2510.13747"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InteractiveOmni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842CF04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88503A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277989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155BCA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EDCBDE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144065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5DAB4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B8994A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57FC2C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4C5C38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BDDF43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Audio-visual tokens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2F1BF7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Audio-visual encoders + unified Transformer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E62EEA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2025.10</w:t>
            </w:r>
          </w:p>
        </w:tc>
      </w:tr>
      <w:tr w14:paraId="6698B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002D2C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"https://arxiv.org/abs/2502.11946"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Step-Audio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12D291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B98591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318316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724481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379BA1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401C60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BB9F8B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3407C2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E564D0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C113C4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757460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Speech-text tokens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EF3229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Step-Audio tokenizer + 130B LLM + speech decoder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A7029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2025.02</w:t>
            </w:r>
          </w:p>
        </w:tc>
      </w:tr>
      <w:tr w14:paraId="7AB0F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A0727D3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"https://arxiv.org/abs/2502.17239"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Baichuan-Audio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1D44B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91B57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CC1299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6D6A88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65A79D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8554AB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FB12F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57EF08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6E0019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4EDA9D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7A083D8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Multi-codebook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108539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encoder + Baichuan LLM + multi-codebook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EE6931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2025.02</w:t>
            </w:r>
          </w:p>
        </w:tc>
      </w:tr>
      <w:tr w14:paraId="39D2B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91309D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"https://arxiv.org/abs/2504.18425"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Kimi-Audio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FE5AB0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84F9C0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5C6822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1F6D6B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22F322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8F5BE4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D044EF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B3107F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57DA34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C8BA10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29E961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Continuous + tokens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883EF7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Audio encoder/tokenizer + Kimi LLM + speech decoder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9F52C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2025.04</w:t>
            </w:r>
          </w:p>
        </w:tc>
      </w:tr>
      <w:tr w14:paraId="373BE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1F37FE6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"https://arxiv.org/abs/2509.17765"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Qwen3-Omni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C6345B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85F955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729CEB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74E473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01CC9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69159A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AE3BD7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AC1769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912959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F5264E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A88B03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Continuous + codec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99E926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Qwen Thinker + autoregressive Talker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E4D068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2025.09</w:t>
            </w:r>
          </w:p>
        </w:tc>
      </w:tr>
      <w:tr w14:paraId="562D9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FDB4A15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"https://aclanthology.org/2025.emnlp-main.1492/"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PACHAT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F819714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E04ECA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1DC3C9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CD5B9B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5A1B0B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31B63A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91968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D605AA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EC3249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AF25D9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61EED1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frontend + TTS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461A34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frontend + persona-aware LLM + expressive TTS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FAA998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2025.11</w:t>
            </w:r>
          </w:p>
        </w:tc>
      </w:tr>
      <w:tr w14:paraId="4F4B8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2A4349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"https://arxiv.org/abs/2505.03739"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VITA-Audio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3517A31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8C0D21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4E4056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DE0153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D66D24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7F73AC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52E276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A09602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30F495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D8DE0E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59D14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Interleaved tokens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3560D5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Audio encoder + LLM + interleaved speech-token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2E92CE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2025.05</w:t>
            </w:r>
          </w:p>
        </w:tc>
      </w:tr>
      <w:tr w14:paraId="3152D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ECCA922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"https://arxiv.org/abs/2511.11124"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AV-Dialog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B75226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516D96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E5D8D6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140C35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8C0E0A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665674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6B5E58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F6DD9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F164E8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CB7CF6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46DC6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Audio-visual features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11D40A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Audio-visual encoders + dialogue Transformer + speech decoder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A9678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2025.11</w:t>
            </w:r>
          </w:p>
        </w:tc>
      </w:tr>
      <w:tr w14:paraId="7F996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8B2FAD9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"https://arxiv.org/abs/2503.20215"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Qwen2.5-Omni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BDE14F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7F4980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5CD435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AB9F3D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86DBC7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6BBD59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47C602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1D48CB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0D1EC1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5FC27B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8EB7FD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Continuous + codec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BCE6601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Qwen Thinker + speech-token Talker + vocoder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66976A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2025.03</w:t>
            </w:r>
          </w:p>
        </w:tc>
      </w:tr>
      <w:tr w14:paraId="3E1C2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17BF978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"https://arxiv.org/abs/2505.02625"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LLaMA-Omni 2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2E38C1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433102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A7827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AD46F3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112CE1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F7E4D6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77D4FF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B0F568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428AAC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8D3FF5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63FC05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Discrete units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A6EA7F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Audio encoder + LLaMA + streaming unit decoder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250769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2025.05</w:t>
            </w:r>
          </w:p>
        </w:tc>
      </w:tr>
      <w:tr w14:paraId="62240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CF650B5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"https://aclanthology.org/2026.acl-long.459/"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VoxMind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7030CF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94BDD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D02DA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C2B655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5E9F09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362E46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230242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A17224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881A13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C7A727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2EDFCD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tokens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7C51656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tokenizer + agentic dialogue LM + speech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33EA64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2026.07</w:t>
            </w:r>
          </w:p>
        </w:tc>
      </w:tr>
      <w:tr w14:paraId="3D4D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0D8F368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"https://aclanthology.org/2026.findings-acl.1928/"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ZipVoice-Dialog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DD75FD4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32694C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7682F1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7002CE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208D61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63D94F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3267CC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245EB4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82DB63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2E44DE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C4DC1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Continuous latent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8345B6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Flow-matching DiT speech generator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E5A8B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2026.07</w:t>
            </w:r>
          </w:p>
        </w:tc>
      </w:tr>
      <w:tr w14:paraId="52A1B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70" w:type="dxa"/>
            <w:gridSpan w:val="14"/>
            <w:shd w:val="clear" w:color="auto" w:fill="2F5597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95BEF36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/>
                <w:color w:val="FFFFFF"/>
                <w:sz w:val="11"/>
              </w:rPr>
              <w:t>Interaction Mode: Half-duplex / Controlled Barge-in</w:t>
            </w:r>
          </w:p>
        </w:tc>
      </w:tr>
      <w:tr w14:paraId="1B09C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7D5E483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"https://www.isca-archive.org/interspeech_2019/coman19_interspeech.html"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Incremental TT Model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BB24D16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2090CA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EB9EF4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2CA9AF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576FA6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C8F75F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AEB908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A0070B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C62201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E87390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DC56E0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Incremental features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22104C1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Incremental neural TT predictor (no generator)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37273A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2019.09</w:t>
            </w:r>
          </w:p>
        </w:tc>
      </w:tr>
      <w:tr w14:paraId="23E37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C3265E8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"https://doi.org/10.1109/ICASSP40776.2020.9054344"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Listener-aware BC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97A8575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86FE49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6B97AA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0CF215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A49F7F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C55E81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098149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38C107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56E2C3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1C92BD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3FFA066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ASR text</w:t>
            </w:r>
          </w:p>
        </w:tc>
        <w:tc>
          <w:tcPr>
            <w:tcW w:w="65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BAFA98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Listener-aware neural BC predictor (no generator)</w:t>
            </w:r>
          </w:p>
        </w:tc>
        <w:tc>
          <w:tcPr>
            <w:tcW w:w="8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A48CA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2020.05</w:t>
            </w:r>
          </w:p>
        </w:tc>
      </w:tr>
      <w:tr w14:paraId="730FF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5AC665B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"https://aclanthology.org/2021.emnlp-main.277/"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BPM_MT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4EC30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FD1E6A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456D32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CC4A01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FB0935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1DEE05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8577E4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61B0A1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B2EDF1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573CA7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9FADFA8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+ text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86460DC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Multitask neural BC predictor (no generator)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411A88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2021.11</w:t>
            </w:r>
          </w:p>
        </w:tc>
      </w:tr>
      <w:tr w14:paraId="06EFC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0131D1A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"https://arxiv.org/abs/2211.13280"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Device Directedness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593DA1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384537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F3196B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C08666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B0A51A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873AB0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A04473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FBF6CC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EA123A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C8F6E2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92226A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Acoustic + context</w:t>
            </w:r>
          </w:p>
        </w:tc>
        <w:tc>
          <w:tcPr>
            <w:tcW w:w="65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A4F5B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Acoustic-context directedness classifier</w:t>
            </w:r>
          </w:p>
        </w:tc>
        <w:tc>
          <w:tcPr>
            <w:tcW w:w="8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59F3B7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2022.11</w:t>
            </w:r>
          </w:p>
        </w:tc>
      </w:tr>
      <w:tr w14:paraId="77FA9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2365BC9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"https://www.isca-archive.org/interspeech_2022/bekal22_interspeech.html"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Acoustic Barge-in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F35707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920436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3A135C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7734B9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C339E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BCDC78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1F63F1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892D28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104A1E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16A823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A5E3CE4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Acoustic + context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56236C7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Contextual acoustic barge-in classifier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29B56E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2022.09</w:t>
            </w:r>
          </w:p>
        </w:tc>
      </w:tr>
      <w:tr w14:paraId="6BBB4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156FFF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"https://arxiv.org/abs/2411.00774"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Freeze-Omni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209EC9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FBE755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00DE92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F966C6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10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74471E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75BCE0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64F16F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B91D91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85FC0D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0934BE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6BD62B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Continuous + units</w:t>
            </w:r>
          </w:p>
        </w:tc>
        <w:tc>
          <w:tcPr>
            <w:tcW w:w="65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3679BE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encoder + frozen LLM + chunkwise unit decoder</w:t>
            </w:r>
          </w:p>
        </w:tc>
        <w:tc>
          <w:tcPr>
            <w:tcW w:w="8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CFC6A0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2024.11</w:t>
            </w:r>
          </w:p>
        </w:tc>
      </w:tr>
      <w:tr w14:paraId="6B56B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85341D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"https://arxiv.org/abs/2410.11190"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Mini-Omni2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C0C6BD1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BF20BC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20F2A4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5B278C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BA2C8A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36B627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EC7EA9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0EA31A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51FCA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E737E2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F08A6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SNAC codec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2006518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Whisper encoder + Qwen + SNAC token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5327FD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2024.10</w:t>
            </w:r>
          </w:p>
        </w:tc>
      </w:tr>
      <w:tr w14:paraId="7C124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E51EA43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"https://arxiv.org/abs/2408.05211"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VITA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24E546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AB122C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BA11B5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3F4F1C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10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FD074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89C9E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0C6F96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94BDAB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013671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E553EA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7FDACE1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Encoder + TTS</w:t>
            </w:r>
          </w:p>
        </w:tc>
        <w:tc>
          <w:tcPr>
            <w:tcW w:w="65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7E66979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Audio encoder + LLM + streaming TTS</w:t>
            </w:r>
          </w:p>
        </w:tc>
        <w:tc>
          <w:tcPr>
            <w:tcW w:w="8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71C3E3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2024.08</w:t>
            </w:r>
          </w:p>
        </w:tc>
      </w:tr>
      <w:tr w14:paraId="04EAE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AA55EBE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"https://arxiv.org/abs/2510.06917"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SHANKS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04A8EE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Add-on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6E8031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7F431E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92B066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2B0008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23931B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2BA80E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4E371A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C3AF92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8476A5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6D58818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Streaming features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89E7CE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Streaming speech encoder + side-path state predictor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119DAD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2025.10</w:t>
            </w:r>
          </w:p>
        </w:tc>
      </w:tr>
      <w:tr w14:paraId="53BAB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70" w:type="dxa"/>
            <w:gridSpan w:val="14"/>
            <w:shd w:val="clear" w:color="auto" w:fill="2F5597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4EAF9F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/>
                <w:color w:val="FFFFFF"/>
                <w:sz w:val="11"/>
              </w:rPr>
              <w:t>Interaction Mode: Full-duplex</w:t>
            </w:r>
          </w:p>
        </w:tc>
      </w:tr>
      <w:tr w14:paraId="6AFEF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4CECD4D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"https://www.isca-archive.org/interspeech_2021/jin21b_interspeech.html"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Duplex Conversation (Outbound)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459B7D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C93CE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E2DE0B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FE4BF7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B4E468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C1DA00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E10885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A99E50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A4B514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0D6BB6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403CD4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ASR / TTS</w:t>
            </w:r>
          </w:p>
        </w:tc>
        <w:tc>
          <w:tcPr>
            <w:tcW w:w="65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16FB11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Streaming ASR + dialogue controller + TTS</w:t>
            </w:r>
          </w:p>
        </w:tc>
        <w:tc>
          <w:tcPr>
            <w:tcW w:w="8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0A5C64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2021.08</w:t>
            </w:r>
          </w:p>
        </w:tc>
      </w:tr>
      <w:tr w14:paraId="62638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94A243A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"https://arxiv.org/abs/2205.15060"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Duplex Conversation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E5DBA27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082209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D1514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8DC9F1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758E42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752CFD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630D45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405DF5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2CEA1B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7C3659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CFBA7E7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ASR / TTS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AACA38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Two-channel interaction model + ASR/TTS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4C12D6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2022.05</w:t>
            </w:r>
          </w:p>
        </w:tc>
      </w:tr>
      <w:tr w14:paraId="5E42E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D4C024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"https://arxiv.org/abs/2409.15594"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Synchronous LLM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616E159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9071BC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416A6C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F90BEC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089D29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1E7D7B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7B7510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D25787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69ED0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DC9E83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8FE41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units</w:t>
            </w:r>
          </w:p>
        </w:tc>
        <w:tc>
          <w:tcPr>
            <w:tcW w:w="65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745480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Dual-channel speech units + synchronous LLaMA</w:t>
            </w:r>
          </w:p>
        </w:tc>
        <w:tc>
          <w:tcPr>
            <w:tcW w:w="8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5C7847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2024.09</w:t>
            </w:r>
          </w:p>
        </w:tc>
      </w:tr>
      <w:tr w14:paraId="3BF45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F73652B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"https://arxiv.org/abs/2410.00037"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Moshi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6BAB375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D459A7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486812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5A78DA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486BCD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DBB5EE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76F64E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4CF38C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359AB3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090B3C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5A7C61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Mimi codec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E36F62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Mimi codec + Helium temporal/depth Transformers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AA0824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2024.10</w:t>
            </w:r>
          </w:p>
        </w:tc>
      </w:tr>
      <w:tr w14:paraId="3AA2C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74A9827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"https://arxiv.org/abs/2411.18138"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SALMONN-omni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E1ED808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48542B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834DEE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4658AF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3FAC33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13E12F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D8CED0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871B67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D5829D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FBBF4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7DB8276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Continuous embeddings</w:t>
            </w:r>
          </w:p>
        </w:tc>
        <w:tc>
          <w:tcPr>
            <w:tcW w:w="65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E5F8B5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encoder + codec-free asynchronous speech decoder</w:t>
            </w:r>
          </w:p>
        </w:tc>
        <w:tc>
          <w:tcPr>
            <w:tcW w:w="8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5BFBA9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2024.11</w:t>
            </w:r>
          </w:p>
        </w:tc>
      </w:tr>
      <w:tr w14:paraId="49283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18E1F79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"https://arxiv.org/abs/2405.19487"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Full-duplex LLM Scheme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81DF40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A3B556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5C2677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37DD84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BE64C7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54BA17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5F062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983D6B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DF7CDC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99363F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AD2621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ASR / LLM / TTS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851CC3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Streaming ASR + LLM dialogue manager + TTS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FEC4E7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2024.05</w:t>
            </w:r>
          </w:p>
        </w:tc>
      </w:tr>
      <w:tr w14:paraId="0BEA7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CFB0A0A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"https://arxiv.org/abs/2501.06282"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MinMo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F2F09E7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59BA77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FD976E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7FA3CB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140403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783E54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C2D3B8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90B458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9FF03E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37C99D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B1DA1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tokens</w:t>
            </w:r>
          </w:p>
        </w:tc>
        <w:tc>
          <w:tcPr>
            <w:tcW w:w="65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33291A6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encoder/tokenizer + 8B LLM + speech decoder</w:t>
            </w:r>
          </w:p>
        </w:tc>
        <w:tc>
          <w:tcPr>
            <w:tcW w:w="8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A7C309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2025.01</w:t>
            </w:r>
          </w:p>
        </w:tc>
      </w:tr>
      <w:tr w14:paraId="4E457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8293955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"https://arxiv.org/abs/2505.15670"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SALM-Duplex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8D8DC25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296A75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46C647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EA8B12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2612F8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F252E4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B41897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582DBD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B9CB78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F76D49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5063154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Encoder + codec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42AFF44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Streaming speech encoder + LLM + codec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7FD3AC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2025.05</w:t>
            </w:r>
          </w:p>
        </w:tc>
      </w:tr>
      <w:tr w14:paraId="4A1E8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FD6132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"https://arxiv.org/abs/2410.17799"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OmniFlatten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722B2E9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7C78C9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F08633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539C0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1454DE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B229D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93073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8F6663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EEB068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62DCEB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420A25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Speech-text tokens</w:t>
            </w:r>
          </w:p>
        </w:tc>
        <w:tc>
          <w:tcPr>
            <w:tcW w:w="65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5DEDFF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Flattened speech-text streams + decoder-only Transformer</w:t>
            </w:r>
          </w:p>
        </w:tc>
        <w:tc>
          <w:tcPr>
            <w:tcW w:w="8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DDD3FC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2025.07</w:t>
            </w:r>
          </w:p>
        </w:tc>
      </w:tr>
      <w:tr w14:paraId="0ABB3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9C3B41E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"https://www.isca-archive.org/interspeech_2025/ohashi25_interspeech.html"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Japanese FD System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D16BFBC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BFD4F4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BE8FB5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DAE3F1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CC5B51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FD40A0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E7088D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3CD11B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F79D4A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C1146F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C495E6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ASR / LLM / TTS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BD0B2F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Streaming ASR + LLM dialogue manager + TTS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7498D7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2025.08</w:t>
            </w:r>
          </w:p>
        </w:tc>
      </w:tr>
      <w:tr w14:paraId="427AB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458626C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"https://arxiv.org/abs/2509.06502"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FireRedChat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C341FA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2B9209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04C5A5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504096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C986F6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FDE581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77751E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D0E543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9FD6CA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56D49F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5020A36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ASR / TTS or codec</w:t>
            </w:r>
          </w:p>
        </w:tc>
        <w:tc>
          <w:tcPr>
            <w:tcW w:w="65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86D1F65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ASR/TTS cascade or codec-based semi-cascade</w:t>
            </w:r>
          </w:p>
        </w:tc>
        <w:tc>
          <w:tcPr>
            <w:tcW w:w="8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D8F22E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2025.09</w:t>
            </w:r>
          </w:p>
        </w:tc>
      </w:tr>
      <w:tr w14:paraId="79624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E64C238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"https://aclanthology.org/2025.findings-ijcnlp.49/"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FD Dialogue + DST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064FF0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DE1CE8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092D72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22BDDA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F38CC1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676A06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15031E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936896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E16E8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584112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443589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ASR / DST / TTS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05FEAA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Streaming ASR + DST/dialogue manager + TTS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B88221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2025.12</w:t>
            </w:r>
          </w:p>
        </w:tc>
      </w:tr>
      <w:tr w14:paraId="2E524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A9EC886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"https://arxiv.org/abs/2510.05150"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Chronological Thinking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1FC46A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F84CD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E211FA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2E7ADC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269BE8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54EFAD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20CD95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3909AB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3C67F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D33B3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BF369C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Synchronized tokens</w:t>
            </w:r>
          </w:p>
        </w:tc>
        <w:tc>
          <w:tcPr>
            <w:tcW w:w="65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C0DCFBC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Synchronized speech tokens + chronological Transformer</w:t>
            </w:r>
          </w:p>
        </w:tc>
        <w:tc>
          <w:tcPr>
            <w:tcW w:w="8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597C80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2025.10</w:t>
            </w:r>
          </w:p>
        </w:tc>
      </w:tr>
      <w:tr w14:paraId="63244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B182C6F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"https://arxiv.org/abs/2502.14145"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LLM-Enhanced FD-DM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BF8EC4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3299E3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6BF524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4DDBF8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032494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06F8CD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749A1E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BFB9DF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43F52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E7C365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6B6260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ASR / LLM-DM / TTS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71650F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Streaming ASR + LLM-enhanced dialogue manager + TTS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7D9A4B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2025.02</w:t>
            </w:r>
          </w:p>
        </w:tc>
      </w:tr>
      <w:tr w14:paraId="2DA2D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E625901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"https://arxiv.org/abs/2408.02622"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LSLM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14EA416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FE23BF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3BF7F1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D3EAA9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FD0424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2010CA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4332F2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A6DB4A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4081DB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F31512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F72E929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SSL + speech tokens</w:t>
            </w:r>
          </w:p>
        </w:tc>
        <w:tc>
          <w:tcPr>
            <w:tcW w:w="65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7A6D3B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SSL speech encoder + channel-fusion LLM + token decoder</w:t>
            </w:r>
          </w:p>
        </w:tc>
        <w:tc>
          <w:tcPr>
            <w:tcW w:w="8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494280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2025.02</w:t>
            </w:r>
          </w:p>
        </w:tc>
      </w:tr>
      <w:tr w14:paraId="58890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EC60BB0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"https://arxiv.org/abs/2601.11141"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Chroma 1.0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480B367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B0A358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868375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266470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FE3BBF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11CFC6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17D45B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C6B00F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0ADE52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68E52C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7061CF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tokens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F68812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Neural codec + real-time dialogue Transformer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8C1CC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2026.01</w:t>
            </w:r>
          </w:p>
        </w:tc>
      </w:tr>
      <w:tr w14:paraId="03CDE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F6A71AE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"https://arxiv.org/abs/2602.06053"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PersonaPlex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DFB15C1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7301C6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36FD6D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FC65F0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C6F7DF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154695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895564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3D2B98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DD6DFA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C13198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7386424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Neural codec</w:t>
            </w:r>
          </w:p>
        </w:tc>
        <w:tc>
          <w:tcPr>
            <w:tcW w:w="65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8629B29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Mimi codec + duplex Transformer + voice conditioning</w:t>
            </w:r>
          </w:p>
        </w:tc>
        <w:tc>
          <w:tcPr>
            <w:tcW w:w="8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D3503D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2026.02</w:t>
            </w:r>
          </w:p>
        </w:tc>
      </w:tr>
      <w:tr w14:paraId="69026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4D7DE3C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"https://arxiv.org/abs/2604.27393"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MiniCPM-o 4.5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2DA258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50F7C7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31C72A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4780F8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E881DD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B2232B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CD8553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06AA70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5F051C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0D2901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30D17F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Omni-modal stream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25318E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Omni encoder + MiniCPM LLM + streaming speech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0B7210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2026.04</w:t>
            </w:r>
          </w:p>
        </w:tc>
      </w:tr>
      <w:tr w14:paraId="48934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E0BFBED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"https://arxiv.org/abs/2605.20755"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DuplexSLA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8C750D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F8B8E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9610AA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D64331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854593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3A4BA0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16F29D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87555B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32BA2B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D0B888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F64C74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Continuous + discrete</w:t>
            </w:r>
          </w:p>
        </w:tc>
        <w:tc>
          <w:tcPr>
            <w:tcW w:w="65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C2DE0E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encoder + joint language/action LM + codec decoder</w:t>
            </w:r>
          </w:p>
        </w:tc>
        <w:tc>
          <w:tcPr>
            <w:tcW w:w="8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A86980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2026.05</w:t>
            </w:r>
          </w:p>
        </w:tc>
      </w:tr>
      <w:tr w14:paraId="703E4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6D98E03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"https://arxiv.org/abs/2606.14528"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BayLing-Duplex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AC0B53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F6097F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E1E7EA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ABF63A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8F1CF9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5D25E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8F069E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899B1C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EFA8C1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F8373A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1C58F9C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Audio tokens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FF60FA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Audio tokenizer + autoregressive duplex LLM +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A3A4D1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2026.06</w:t>
            </w:r>
          </w:p>
        </w:tc>
      </w:tr>
      <w:tr w14:paraId="6A065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BC2748A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"https://aclanthology.org/2026.findings-acl.242/"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F-Actor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5F567B7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Add-on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858BE7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783696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706394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30E767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13847A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E3E731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44B3F9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BDE83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1397F1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4EB612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Control states</w:t>
            </w:r>
          </w:p>
        </w:tc>
        <w:tc>
          <w:tcPr>
            <w:tcW w:w="65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5F0CF3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Behavior-state controller (uses host speech model)</w:t>
            </w:r>
          </w:p>
        </w:tc>
        <w:tc>
          <w:tcPr>
            <w:tcW w:w="8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C67425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2026.07</w:t>
            </w:r>
          </w:p>
        </w:tc>
      </w:tr>
      <w:tr w14:paraId="64931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9E8027F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"https://aclanthology.org/2026.acl-long.419/"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Hierarchical A-S Modeling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69F3BA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08865D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E22A3D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01C4EC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A0B6FA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7C343E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103796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083AF4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DE35A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F67D88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CDCBD4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Semantic + acoustic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AB9800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Hierarchical semantic/acoustic duplex Transformer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F34E3F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2026.07</w:t>
            </w:r>
          </w:p>
        </w:tc>
      </w:tr>
      <w:tr w14:paraId="39D13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982266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"https://arxiv.org/abs/2608.01119"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JoyAI-Talker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C27AC07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D8590C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EA51B1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11803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E6FE01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8799D8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A70F4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1B2F2C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6F5A54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8625DC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D9EDBA4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Semantic + acoustic</w:t>
            </w:r>
          </w:p>
        </w:tc>
        <w:tc>
          <w:tcPr>
            <w:tcW w:w="65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5BC47E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Semantic/acoustic tokenizers + dual-level Transformer</w:t>
            </w:r>
          </w:p>
        </w:tc>
        <w:tc>
          <w:tcPr>
            <w:tcW w:w="8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7A55C8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2026.08</w:t>
            </w:r>
          </w:p>
        </w:tc>
      </w:tr>
      <w:tr w14:paraId="5AD24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8DDCDA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"https://arxiv.org/abs/2603.14877"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SoulX-Duplug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DAFFC65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Add-on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08B948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BF10A8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E439EE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2278B7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E4247A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B27896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15DD7D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CF5522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DAEC7F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D1103A7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Streaming ASR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50D48E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Streaming ASR + semantic-state predictor (host TTS)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F28F1D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2026.03</w:t>
            </w:r>
          </w:p>
        </w:tc>
      </w:tr>
    </w:tbl>
    <w:p w14:paraId="30C0F981">
      <w:pPr>
        <w:spacing w:before="40"/>
      </w:pPr>
      <w:r>
        <w:rPr>
          <w:rFonts w:ascii="Arial" w:hAnsi="Arial"/>
          <w:i/>
          <w:sz w:val="11"/>
        </w:rPr>
        <w:t>Abbreviations: ASR, automatic speech recognition; TTS, text-to-speech; SSL, self-supervised learning; LLM, large language model; VAD, voice activity detection.</w:t>
      </w:r>
      <w:r>
        <w:rPr>
          <w:rFonts w:ascii="Arial" w:hAnsi="Arial"/>
          <w:i/>
          <w:sz w:val="11"/>
        </w:rPr>
        <w:t xml:space="preserve"> Acoustic / Speech Model reports the principal speech encoder, tokenizer, dialogue backbone, decoder, or controller evaluated by each paper; Release uses YYYY.MM and follows the cited archival publication month, or the first arXiv month when the cited work is a preprint.</w:t>
      </w:r>
    </w:p>
    <w:p>
      <w:pPr>
        <w:sectPr>
          <w:pgSz w:w="23811" w:h="16838" w:orient="landscape"/>
          <w:pgMar w:top="283" w:right="397" w:bottom="283" w:left="397" w:header="720" w:footer="720" w:gutter="0"/>
          <w:cols w:space="720" w:num="1"/>
          <w:docGrid w:linePitch="360" w:charSpace="0"/>
        </w:sectPr>
      </w:pPr>
    </w:p>
    <w:p>
      <w:pPr>
        <w:pStyle w:val="3"/>
        <w:spacing w:before="0" w:after="100"/>
      </w:pPr>
      <w:r>
        <w:rPr>
          <w:rFonts w:ascii="Arial" w:hAnsi="Arial"/>
          <w:b/>
          <w:color w:val="2F5F8F"/>
          <w:sz w:val="34"/>
        </w:rPr>
        <w:t>Development Trajectory: From Spoken Dialogue Models to Voice Agents</w:t>
      </w:r>
    </w:p>
    <w:p>
      <w:pPr>
        <w:spacing w:after="100"/>
      </w:pPr>
      <w:r>
        <w:rPr>
          <w:rFonts w:ascii="Arial" w:hAnsi="Arial"/>
          <w:b w:val="0"/>
          <w:i w:val="0"/>
          <w:sz w:val="16"/>
        </w:rPr>
        <w:t xml:space="preserve">Positioning the starting point. </w:t>
      </w:r>
      <w:r>
        <w:rPr>
          <w:rFonts w:ascii="Arial" w:hAnsi="Arial"/>
          <w:b w:val="0"/>
          <w:i w:val="0"/>
          <w:sz w:val="16"/>
        </w:rPr>
        <w:t>The engineering precursor appeared in duplex task systems, but this collection treats dGSLM (March 2022) as the opening of the generative spoken-dialogue-model track because it directly learns textless, two-channel dialogue generation. The subsequent mainline is a progressive coupling of speech representation, interaction timing, low-latency duplex generation, external tools, and explicit reasoning/action.</w:t>
      </w:r>
    </w:p>
    <w:tbl>
      <w:tblPr>
        <w:tblStyle w:val="33"/>
        <w:tblW w:type="dxa" w:w="15200"/>
        <w:tblLayout w:type="fixed"/>
        <w:tblLook w:firstColumn="1" w:firstRow="1" w:lastColumn="0" w:lastRow="0" w:noHBand="0" w:noVBand="1" w:val="04A0"/>
      </w:tblPr>
      <w:tblGrid>
        <w:gridCol w:w="1500"/>
        <w:gridCol w:w="1200"/>
        <w:gridCol w:w="3200"/>
        <w:gridCol w:w="4700"/>
        <w:gridCol w:w="4600"/>
      </w:tblGrid>
      <w:tr>
        <w:trPr>
          <w:tblHeader w:val="true"/>
          <w:cantSplit/>
        </w:trPr>
        <w:tc>
          <w:tcPr>
            <w:tcW w:type="dxa" w:w="1500"/>
            <w:vAlign w:val="center"/>
            <w:shd w:fill="1F4E78" w:val="clea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Phase</w:t>
            </w:r>
          </w:p>
        </w:tc>
        <w:tc>
          <w:tcPr>
            <w:tcW w:type="dxa" w:w="1200"/>
            <w:vAlign w:val="center"/>
            <w:shd w:fill="1F4E78" w:val="clea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Period</w:t>
            </w:r>
          </w:p>
        </w:tc>
        <w:tc>
          <w:tcPr>
            <w:tcW w:type="dxa" w:w="3200"/>
            <w:vAlign w:val="center"/>
            <w:shd w:fill="1F4E78" w:val="clea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Representative milestones</w:t>
            </w:r>
          </w:p>
        </w:tc>
        <w:tc>
          <w:tcPr>
            <w:tcW w:type="dxa" w:w="4700"/>
            <w:vAlign w:val="center"/>
            <w:shd w:fill="1F4E78" w:val="clea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Technical shift</w:t>
            </w:r>
          </w:p>
        </w:tc>
        <w:tc>
          <w:tcPr>
            <w:tcW w:type="dxa" w:w="4600"/>
            <w:vAlign w:val="center"/>
            <w:shd w:fill="1F4E78" w:val="clea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Capability boundary</w:t>
            </w:r>
          </w:p>
        </w:tc>
      </w:tr>
      <w:tr>
        <w:trPr>
          <w:cantSplit/>
        </w:trPr>
        <w:tc>
          <w:tcPr>
            <w:tcW w:type="dxa" w:w="1500"/>
            <w:shd w:fill="EEF4F9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3"/>
              </w:rPr>
              <w:t>Engineering precursor</w:t>
            </w:r>
          </w:p>
        </w:tc>
        <w:tc>
          <w:tcPr>
            <w:tcW w:type="dxa" w:w="1200"/>
            <w:shd w:fill="EEF4F9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3"/>
              </w:rPr>
              <w:t>2021</w:t>
            </w:r>
          </w:p>
        </w:tc>
        <w:tc>
          <w:tcPr>
            <w:tcW w:type="dxa" w:w="3200"/>
            <w:shd w:fill="EEF4F9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hyperlink r:id="rId9">
              <w:r>
                <w:rPr>
                  <w:rFonts w:ascii="Arial" w:hAnsi="Arial"/>
                  <w:color w:val="0563C1"/>
                  <w:u w:val="single"/>
                  <w:sz w:val="13"/>
                </w:rPr>
                <w:t>Duplex Conversation in Outbound Agent System</w:t>
              </w:r>
            </w:hyperlink>
          </w:p>
        </w:tc>
        <w:tc>
          <w:tcPr>
            <w:tcW w:type="dxa" w:w="4700"/>
            <w:shd w:fill="EEF4F9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3"/>
              </w:rPr>
              <w:t>Modular duplex control demonstrates interruption-aware task delivery before a unified generative dialogue model exists.</w:t>
            </w:r>
          </w:p>
        </w:tc>
        <w:tc>
          <w:tcPr>
            <w:tcW w:type="dxa" w:w="4600"/>
            <w:shd w:fill="EEF4F9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3"/>
              </w:rPr>
              <w:t>Controller-centered task completion; speech understanding, dialogue policy, and synthesis remain separately orchestrated.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3"/>
              </w:rPr>
              <w:t>Model-track opening</w:t>
            </w:r>
          </w:p>
        </w:tc>
        <w:tc>
          <w:tcPr>
            <w:tcW w:type="dxa" w:w="1200"/>
            <w:shd w:fill="FFFFFF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3"/>
              </w:rPr>
              <w:t>2022.03-05</w:t>
            </w:r>
          </w:p>
        </w:tc>
        <w:tc>
          <w:tcPr>
            <w:tcW w:type="dxa" w:w="3200"/>
            <w:shd w:fill="FFFFFF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hyperlink r:id="rId10">
              <w:r>
                <w:rPr>
                  <w:rFonts w:ascii="Arial" w:hAnsi="Arial"/>
                  <w:color w:val="0563C1"/>
                  <w:u w:val="single"/>
                  <w:sz w:val="13"/>
                </w:rPr>
                <w:t>Generative Spoken Dialogue Language Modeling (dGSLM)</w:t>
              </w:r>
            </w:hyperlink>
            <w:r>
              <w:rPr>
                <w:rFonts w:ascii="Arial" w:hAnsi="Arial"/>
                <w:sz w:val="13"/>
              </w:rPr>
              <w:t xml:space="preserve">; </w:t>
            </w:r>
            <w:hyperlink r:id="rId11">
              <w:r>
                <w:rPr>
                  <w:rFonts w:ascii="Arial" w:hAnsi="Arial"/>
                  <w:color w:val="0563C1"/>
                  <w:u w:val="single"/>
                  <w:sz w:val="13"/>
                </w:rPr>
                <w:t>Duplex Conversation</w:t>
              </w:r>
            </w:hyperlink>
          </w:p>
        </w:tc>
        <w:tc>
          <w:tcPr>
            <w:tcW w:type="dxa" w:w="4700"/>
            <w:shd w:fill="FFFFFF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3"/>
              </w:rPr>
              <w:t>Textless dual-channel generation and learned conversational timing move the field from pipeline behavior toward dialogue modeling.</w:t>
            </w:r>
          </w:p>
        </w:tc>
        <w:tc>
          <w:tcPr>
            <w:tcW w:type="dxa" w:w="4600"/>
            <w:shd w:fill="FFFFFF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3"/>
              </w:rPr>
              <w:t>Naturalistic speech and turn-taking emerge, but instruction following, external knowledge, and tool use remain limited.</w:t>
            </w:r>
          </w:p>
        </w:tc>
      </w:tr>
      <w:tr>
        <w:trPr>
          <w:cantSplit/>
        </w:trPr>
        <w:tc>
          <w:tcPr>
            <w:tcW w:type="dxa" w:w="1500"/>
            <w:shd w:fill="EEF4F9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3"/>
              </w:rPr>
              <w:t>Speech-native foundation models</w:t>
            </w:r>
          </w:p>
        </w:tc>
        <w:tc>
          <w:tcPr>
            <w:tcW w:type="dxa" w:w="1200"/>
            <w:shd w:fill="EEF4F9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3"/>
              </w:rPr>
              <w:t>2023.05</w:t>
            </w:r>
          </w:p>
        </w:tc>
        <w:tc>
          <w:tcPr>
            <w:tcW w:type="dxa" w:w="3200"/>
            <w:shd w:fill="EEF4F9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hyperlink r:id="rId12">
              <w:r>
                <w:rPr>
                  <w:rFonts w:ascii="Arial" w:hAnsi="Arial"/>
                  <w:color w:val="0563C1"/>
                  <w:u w:val="single"/>
                  <w:sz w:val="13"/>
                </w:rPr>
                <w:t>SpeechGPT</w:t>
              </w:r>
            </w:hyperlink>
          </w:p>
        </w:tc>
        <w:tc>
          <w:tcPr>
            <w:tcW w:type="dxa" w:w="4700"/>
            <w:shd w:fill="EEF4F9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3"/>
              </w:rPr>
              <w:t>Discrete speech units, an LLM backbone, and cross-modal instruction tuning unify speech perception and generation.</w:t>
            </w:r>
          </w:p>
        </w:tc>
        <w:tc>
          <w:tcPr>
            <w:tcW w:type="dxa" w:w="4600"/>
            <w:shd w:fill="EEF4F9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3"/>
              </w:rPr>
              <w:t>Instruction-following speech interaction becomes feasible, while most systems still depend on turn-based exchanges.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3"/>
              </w:rPr>
              <w:t>Real-time full-duplex models</w:t>
            </w:r>
          </w:p>
        </w:tc>
        <w:tc>
          <w:tcPr>
            <w:tcW w:type="dxa" w:w="1200"/>
            <w:shd w:fill="FFFFFF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3"/>
              </w:rPr>
              <w:t>2024.09-10</w:t>
            </w:r>
          </w:p>
        </w:tc>
        <w:tc>
          <w:tcPr>
            <w:tcW w:type="dxa" w:w="3200"/>
            <w:shd w:fill="FFFFFF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hyperlink r:id="rId13">
              <w:r>
                <w:rPr>
                  <w:rFonts w:ascii="Arial" w:hAnsi="Arial"/>
                  <w:color w:val="0563C1"/>
                  <w:u w:val="single"/>
                  <w:sz w:val="13"/>
                </w:rPr>
                <w:t>Synchronous LLMs</w:t>
              </w:r>
            </w:hyperlink>
            <w:r>
              <w:rPr>
                <w:rFonts w:ascii="Arial" w:hAnsi="Arial"/>
                <w:sz w:val="13"/>
              </w:rPr>
              <w:t xml:space="preserve">; </w:t>
            </w:r>
            <w:hyperlink r:id="rId14">
              <w:r>
                <w:rPr>
                  <w:rFonts w:ascii="Arial" w:hAnsi="Arial"/>
                  <w:color w:val="0563C1"/>
                  <w:u w:val="single"/>
                  <w:sz w:val="13"/>
                </w:rPr>
                <w:t>Moshi</w:t>
              </w:r>
            </w:hyperlink>
            <w:r>
              <w:rPr>
                <w:rFonts w:ascii="Arial" w:hAnsi="Arial"/>
                <w:sz w:val="13"/>
              </w:rPr>
              <w:t xml:space="preserve">; </w:t>
            </w:r>
            <w:hyperlink r:id="rId15">
              <w:r>
                <w:rPr>
                  <w:rFonts w:ascii="Arial" w:hAnsi="Arial"/>
                  <w:color w:val="0563C1"/>
                  <w:u w:val="single"/>
                  <w:sz w:val="13"/>
                </w:rPr>
                <w:t>OmniFlatten</w:t>
              </w:r>
            </w:hyperlink>
          </w:p>
        </w:tc>
        <w:tc>
          <w:tcPr>
            <w:tcW w:type="dxa" w:w="4700"/>
            <w:shd w:fill="FFFFFF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3"/>
              </w:rPr>
              <w:t>Streaming token generation, parallel user/system streams, and staged half-to-full-duplex training remove explicit turn boundaries.</w:t>
            </w:r>
          </w:p>
        </w:tc>
        <w:tc>
          <w:tcPr>
            <w:tcW w:type="dxa" w:w="4600"/>
            <w:shd w:fill="FFFFFF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3"/>
              </w:rPr>
              <w:t>Low-latency overlap, interruption, and backchannels improve naturalness; external action and long-horizon planning are not yet central.</w:t>
            </w:r>
          </w:p>
        </w:tc>
      </w:tr>
      <w:tr>
        <w:trPr>
          <w:cantSplit/>
        </w:trPr>
        <w:tc>
          <w:tcPr>
            <w:tcW w:type="dxa" w:w="1500"/>
            <w:shd w:fill="EEF4F9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3"/>
              </w:rPr>
              <w:t>Tool-augmented voice assistants</w:t>
            </w:r>
          </w:p>
        </w:tc>
        <w:tc>
          <w:tcPr>
            <w:tcW w:type="dxa" w:w="1200"/>
            <w:shd w:fill="EEF4F9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3"/>
              </w:rPr>
              <w:t>2025.10</w:t>
            </w:r>
          </w:p>
        </w:tc>
        <w:tc>
          <w:tcPr>
            <w:tcW w:type="dxa" w:w="3200"/>
            <w:shd w:fill="EEF4F9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hyperlink r:id="rId16">
              <w:r>
                <w:rPr>
                  <w:rFonts w:ascii="Arial" w:hAnsi="Arial"/>
                  <w:color w:val="0563C1"/>
                  <w:u w:val="single"/>
                  <w:sz w:val="13"/>
                </w:rPr>
                <w:t>Stream RAG</w:t>
              </w:r>
            </w:hyperlink>
            <w:r>
              <w:rPr>
                <w:rFonts w:ascii="Arial" w:hAnsi="Arial"/>
                <w:sz w:val="13"/>
              </w:rPr>
              <w:t xml:space="preserve">; </w:t>
            </w:r>
            <w:hyperlink r:id="rId17">
              <w:r>
                <w:rPr>
                  <w:rFonts w:ascii="Arial" w:hAnsi="Arial"/>
                  <w:color w:val="0563C1"/>
                  <w:u w:val="single"/>
                  <w:sz w:val="13"/>
                </w:rPr>
                <w:t>VoiceAgentBench</w:t>
              </w:r>
            </w:hyperlink>
          </w:p>
        </w:tc>
        <w:tc>
          <w:tcPr>
            <w:tcW w:type="dxa" w:w="4700"/>
            <w:shd w:fill="EEF4F9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3"/>
              </w:rPr>
              <w:t>Speech-in/speech-out systems issue tool calls during incoming speech, while benchmarks introduce multi-tool and multi-turn agentic tasks.</w:t>
            </w:r>
          </w:p>
        </w:tc>
        <w:tc>
          <w:tcPr>
            <w:tcW w:type="dxa" w:w="4600"/>
            <w:shd w:fill="EEF4F9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3"/>
              </w:rPr>
              <w:t>Grounded task execution emerges, but robust orchestration and long-horizon planning remain open problems.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3"/>
              </w:rPr>
              <w:t>Agentic spoken dialogue</w:t>
            </w:r>
          </w:p>
        </w:tc>
        <w:tc>
          <w:tcPr>
            <w:tcW w:type="dxa" w:w="1200"/>
            <w:shd w:fill="FFFFFF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3"/>
              </w:rPr>
              <w:t>2026.04-07</w:t>
            </w:r>
          </w:p>
        </w:tc>
        <w:tc>
          <w:tcPr>
            <w:tcW w:type="dxa" w:w="3200"/>
            <w:shd w:fill="FFFFFF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hyperlink r:id="rId18">
              <w:r>
                <w:rPr>
                  <w:rFonts w:ascii="Arial" w:hAnsi="Arial"/>
                  <w:color w:val="0563C1"/>
                  <w:u w:val="single"/>
                  <w:sz w:val="13"/>
                </w:rPr>
                <w:t>Full-Duplex-Bench-v3</w:t>
              </w:r>
            </w:hyperlink>
            <w:r>
              <w:rPr>
                <w:rFonts w:ascii="Arial" w:hAnsi="Arial"/>
                <w:sz w:val="13"/>
              </w:rPr>
              <w:t xml:space="preserve">; </w:t>
            </w:r>
            <w:hyperlink r:id="rId19">
              <w:r>
                <w:rPr>
                  <w:rFonts w:ascii="Arial" w:hAnsi="Arial"/>
                  <w:color w:val="0563C1"/>
                  <w:u w:val="single"/>
                  <w:sz w:val="13"/>
                </w:rPr>
                <w:t>DuplexSLA</w:t>
              </w:r>
            </w:hyperlink>
            <w:r>
              <w:rPr>
                <w:rFonts w:ascii="Arial" w:hAnsi="Arial"/>
                <w:sz w:val="13"/>
              </w:rPr>
              <w:t xml:space="preserve">; </w:t>
            </w:r>
            <w:hyperlink r:id="rId20">
              <w:r>
                <w:rPr>
                  <w:rFonts w:ascii="Arial" w:hAnsi="Arial"/>
                  <w:color w:val="0563C1"/>
                  <w:u w:val="single"/>
                  <w:sz w:val="13"/>
                </w:rPr>
                <w:t>VoxMind</w:t>
              </w:r>
            </w:hyperlink>
          </w:p>
        </w:tc>
        <w:tc>
          <w:tcPr>
            <w:tcW w:type="dxa" w:w="4700"/>
            <w:shd w:fill="FFFFFF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3"/>
              </w:rPr>
              <w:t>Think-before-speak reasoning, dynamic tool management, synchronized language/action generation, and realistic tool-use evaluation converge.</w:t>
            </w:r>
          </w:p>
        </w:tc>
        <w:tc>
          <w:tcPr>
            <w:tcW w:type="dxa" w:w="4600"/>
            <w:shd w:fill="FFFFFF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3"/>
              </w:rPr>
              <w:t>The reason-plan-act loop is integrated with speech; persistent memory, safety, and reliable long-horizon autonomy remain unresolved.</w:t>
            </w:r>
          </w:p>
        </w:tc>
      </w:tr>
    </w:tbl>
    <w:p>
      <w:pPr>
        <w:pStyle w:val="4"/>
        <w:spacing w:before="0" w:after="60"/>
      </w:pPr>
      <w:r>
        <w:rPr>
          <w:rFonts w:ascii="Arial" w:hAnsi="Arial"/>
          <w:b/>
          <w:color w:val="2F5F8F"/>
          <w:sz w:val="22"/>
        </w:rPr>
        <w:t>The Mainline</w:t>
      </w:r>
    </w:p>
    <w:p>
      <w:pPr>
        <w:pStyle w:val="16"/>
        <w:spacing w:after="0"/>
        <w:ind w:left="312" w:hanging="142"/>
      </w:pPr>
      <w:r>
        <w:rPr>
          <w:rFonts w:ascii="Arial" w:hAnsi="Arial"/>
          <w:b w:val="0"/>
          <w:i w:val="0"/>
          <w:sz w:val="15"/>
        </w:rPr>
        <w:t>Representation: ASR/text/TTS pipelines -&gt; discrete speech units -&gt; parallel semantic and acoustic streams.</w:t>
      </w:r>
    </w:p>
    <w:p>
      <w:pPr>
        <w:pStyle w:val="16"/>
        <w:spacing w:after="0"/>
        <w:ind w:left="312" w:hanging="142"/>
      </w:pPr>
      <w:r>
        <w:rPr>
          <w:rFonts w:ascii="Arial" w:hAnsi="Arial"/>
          <w:b w:val="0"/>
          <w:i w:val="0"/>
          <w:sz w:val="15"/>
        </w:rPr>
        <w:t>Interaction: explicit turn boundaries -&gt; streaming and controlled barge-in -&gt; full-duplex overlap and backchannels.</w:t>
      </w:r>
    </w:p>
    <w:p>
      <w:pPr>
        <w:pStyle w:val="16"/>
        <w:spacing w:after="0"/>
        <w:ind w:left="312" w:hanging="142"/>
      </w:pPr>
      <w:r>
        <w:rPr>
          <w:rFonts w:ascii="Arial" w:hAnsi="Arial"/>
          <w:b w:val="0"/>
          <w:i w:val="0"/>
          <w:sz w:val="15"/>
        </w:rPr>
        <w:t>Capability: dialogue generation -&gt; cross-modal instruction following -&gt; retrieval and tool use -&gt; reason-plan-act behavior.</w:t>
      </w:r>
    </w:p>
    <w:p>
      <w:pPr>
        <w:pStyle w:val="16"/>
        <w:spacing w:after="0"/>
        <w:ind w:left="312" w:hanging="142"/>
      </w:pPr>
      <w:r>
        <w:rPr>
          <w:rFonts w:ascii="Arial" w:hAnsi="Arial"/>
          <w:b w:val="0"/>
          <w:i w:val="0"/>
          <w:sz w:val="15"/>
        </w:rPr>
        <w:t>Evaluation: speech quality and turn timing -&gt; latency/interruption -&gt; multi-tool correctness and end-to-end task completion.</w:t>
      </w:r>
    </w:p>
    <w:p>
      <w:pPr>
        <w:spacing w:after="0"/>
      </w:pPr>
      <w:r>
        <w:rPr>
          <w:rFonts w:ascii="Arial" w:hAnsi="Arial"/>
          <w:b w:val="0"/>
          <w:i/>
          <w:color w:val="5B6573"/>
          <w:sz w:val="14"/>
        </w:rPr>
        <w:t xml:space="preserve">Scope note. </w:t>
      </w:r>
      <w:r>
        <w:rPr>
          <w:rFonts w:ascii="Arial" w:hAnsi="Arial"/>
          <w:b w:val="0"/>
          <w:i/>
          <w:color w:val="5B6573"/>
          <w:sz w:val="14"/>
        </w:rPr>
        <w:t>All representative milestones above are already listed in the earlier Datasets, Evaluation &amp; Benchmarks, Models, or Training Methods sections; no additional bibliography entry was introduced solely for this trajectory.</w:t>
      </w:r>
    </w:p>
    <w:p>
      <w:r>
        <w:br w:type="page"/>
      </w:r>
    </w:p>
    <w:p>
      <w:pPr>
        <w:pStyle w:val="3"/>
        <w:spacing w:before="0" w:after="100"/>
      </w:pPr>
      <w:r>
        <w:rPr>
          <w:rFonts w:ascii="Arial" w:hAnsi="Arial"/>
          <w:b/>
          <w:color w:val="2F5F8F"/>
          <w:sz w:val="34"/>
        </w:rPr>
        <w:t>Conceptual Development Curve</w:t>
      </w:r>
    </w:p>
    <w:p>
      <w:pPr>
        <w:spacing w:after="80"/>
      </w:pPr>
      <w:r>
        <w:rPr>
          <w:rFonts w:ascii="Arial" w:hAnsi="Arial"/>
          <w:b w:val="0"/>
          <w:i w:val="0"/>
          <w:sz w:val="16"/>
        </w:rPr>
        <w:t>The curve summarizes capability integration across representative milestones. Its vertical position is qualitative and must not be interpreted as a benchmark score or a claim that every newer system dominates every earlier system.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9396000" cy="42953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oken_dialogue_model_to_agent_curv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396000" cy="429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rial" w:hAnsi="Arial"/>
          <w:b w:val="0"/>
          <w:i/>
          <w:sz w:val="16"/>
        </w:rPr>
        <w:t>Figure 1. Conceptual development curve from generative spoken dialogue models to agentic voice systems. The dotted segment denotes engineering context; the solid curve begins with dGSLM in March 2022.</w:t>
      </w:r>
    </w:p>
    <w:p>
      <w:pPr>
        <w:spacing w:after="0"/>
      </w:pPr>
      <w:r>
        <w:rPr>
          <w:rFonts w:ascii="Arial" w:hAnsi="Arial"/>
          <w:b w:val="0"/>
          <w:i w:val="0"/>
          <w:sz w:val="16"/>
        </w:rPr>
        <w:t xml:space="preserve">Interpretation. </w:t>
      </w:r>
      <w:r>
        <w:rPr>
          <w:rFonts w:ascii="Arial" w:hAnsi="Arial"/>
          <w:b w:val="0"/>
          <w:i w:val="0"/>
          <w:sz w:val="16"/>
        </w:rPr>
        <w:t>The decisive transition is not speech synthesis quality alone. Model-centric systems learn to represent and generate conversational speech; interaction-centric systems add real-time synchrony; agent-centric systems close the loop by deciding when to reason, which tool or action to invoke, and how to continue speaking under latency and conversational constraints.</w:t>
      </w:r>
    </w:p>
    <w:sectPr>
      <w:pgSz w:w="16838" w:h="11906" w:orient="landscape"/>
      <w:pgMar w:top="709" w:right="794" w:bottom="709" w:left="794" w:header="397" w:footer="39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singleLevel"/>
    <w:tmpl w:val="BF205925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CF092B84"/>
    <w:multiLevelType w:val="single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9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8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932147"/>
    <w:rsid w:val="11DA5AB3"/>
    <w:rsid w:val="12C74422"/>
    <w:rsid w:val="18942F6A"/>
    <w:rsid w:val="18E72256"/>
    <w:rsid w:val="1E966749"/>
    <w:rsid w:val="28475636"/>
    <w:rsid w:val="302645C7"/>
    <w:rsid w:val="3C4D0574"/>
    <w:rsid w:val="3FCE0EC3"/>
    <w:rsid w:val="4A3B6D2F"/>
    <w:rsid w:val="5239670A"/>
    <w:rsid w:val="542B2F05"/>
    <w:rsid w:val="57A6633A"/>
    <w:rsid w:val="5BDF2E7A"/>
    <w:rsid w:val="5CBC35CD"/>
    <w:rsid w:val="640E53A0"/>
    <w:rsid w:val="6B593700"/>
    <w:rsid w:val="742A55D7"/>
    <w:rsid w:val="79A33E26"/>
    <w:rsid w:val="7A3F4800"/>
    <w:rsid w:val="7AD35EF3"/>
    <w:rsid w:val="7CC03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hyperlink" Target="https://www.isca-archive.org/interspeech_2021/jin21b_interspeech.html" TargetMode="External"/><Relationship Id="rId10" Type="http://schemas.openxmlformats.org/officeDocument/2006/relationships/hyperlink" Target="https://arxiv.org/abs/2203.16502" TargetMode="External"/><Relationship Id="rId11" Type="http://schemas.openxmlformats.org/officeDocument/2006/relationships/hyperlink" Target="https://arxiv.org/abs/2205.15060" TargetMode="External"/><Relationship Id="rId12" Type="http://schemas.openxmlformats.org/officeDocument/2006/relationships/hyperlink" Target="https://arxiv.org/abs/2305.11000" TargetMode="External"/><Relationship Id="rId13" Type="http://schemas.openxmlformats.org/officeDocument/2006/relationships/hyperlink" Target="https://arxiv.org/abs/2409.15594" TargetMode="External"/><Relationship Id="rId14" Type="http://schemas.openxmlformats.org/officeDocument/2006/relationships/hyperlink" Target="https://arxiv.org/abs/2410.00037" TargetMode="External"/><Relationship Id="rId15" Type="http://schemas.openxmlformats.org/officeDocument/2006/relationships/hyperlink" Target="https://arxiv.org/abs/2410.17799" TargetMode="External"/><Relationship Id="rId16" Type="http://schemas.openxmlformats.org/officeDocument/2006/relationships/hyperlink" Target="https://arxiv.org/abs/2510.02044" TargetMode="External"/><Relationship Id="rId17" Type="http://schemas.openxmlformats.org/officeDocument/2006/relationships/hyperlink" Target="https://arxiv.org/abs/2510.07978" TargetMode="External"/><Relationship Id="rId18" Type="http://schemas.openxmlformats.org/officeDocument/2006/relationships/hyperlink" Target="https://arxiv.org/abs/2604.04847" TargetMode="External"/><Relationship Id="rId19" Type="http://schemas.openxmlformats.org/officeDocument/2006/relationships/hyperlink" Target="https://arxiv.org/abs/2605.20755" TargetMode="External"/><Relationship Id="rId20" Type="http://schemas.openxmlformats.org/officeDocument/2006/relationships/hyperlink" Target="https://aclanthology.org/2026.acl-long.459/" TargetMode="External"/><Relationship Id="rId2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2738</Words>
  <Characters>17184</Characters>
  <Lines>0</Lines>
  <Paragraphs>0</Paragraphs>
  <TotalTime>45</TotalTime>
  <ScaleCrop>false</ScaleCrop>
  <LinksUpToDate>false</LinksUpToDate>
  <CharactersWithSpaces>19752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烽火</cp:lastModifiedBy>
  <dcterms:modified xsi:type="dcterms:W3CDTF">2026-08-14T09:19:40Z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eyJoZGlkIjoiYjYwOGM3MzYxYWU3NGUyZGU5NTM0NDI5ZGZiNDhjMDYiLCJ1c2VySWQiOiI5NDM0MjMwODEifQ==</vt:lpwstr>
  </property>
  <property fmtid="{D5CDD505-2E9C-101B-9397-08002B2CF9AE}" pid="3" name="KSOProductBuildVer">
    <vt:lpwstr>2052-12.1.0.28043</vt:lpwstr>
  </property>
  <property fmtid="{D5CDD505-2E9C-101B-9397-08002B2CF9AE}" pid="4" name="ICV">
    <vt:lpwstr>6E56A4D6D3254AF4AA7F17307533651B_12</vt:lpwstr>
  </property>
</Properties>
</file>